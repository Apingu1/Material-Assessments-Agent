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987001" w14:paraId="5BC781EC" w14:textId="77777777" w:rsidTr="0023093E">
        <w:trPr>
          <w:trHeight w:hRule="exact" w:val="397"/>
        </w:trPr>
        <w:tc>
          <w:tcPr>
            <w:tcW w:w="9016" w:type="dxa"/>
            <w:gridSpan w:val="2"/>
            <w:shd w:val="clear" w:color="auto" w:fill="D9D9D9" w:themeFill="background1" w:themeFillShade="D9"/>
            <w:vAlign w:val="center"/>
          </w:tcPr>
          <w:p w14:paraId="4074CC1E" w14:textId="2310D945" w:rsidR="00987001" w:rsidRDefault="001C532F" w:rsidP="00987001">
            <w:pPr>
              <w:spacing w:line="259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 xml:space="preserve"> </w:t>
            </w:r>
            <w:r w:rsidR="00987001" w:rsidRPr="002E4DB9">
              <w:rPr>
                <w:rFonts w:ascii="Arial" w:hAnsi="Arial" w:cs="Arial"/>
                <w:b/>
                <w:bCs/>
                <w:lang w:val="en-GB"/>
              </w:rPr>
              <w:t xml:space="preserve">SECTION 1 </w:t>
            </w:r>
            <w:r w:rsidR="00E425EB">
              <w:rPr>
                <w:rFonts w:ascii="Arial" w:hAnsi="Arial" w:cs="Arial"/>
                <w:b/>
                <w:bCs/>
                <w:lang w:val="en-GB"/>
              </w:rPr>
              <w:t>-</w:t>
            </w:r>
            <w:r w:rsidR="00987001" w:rsidRPr="002E4DB9">
              <w:rPr>
                <w:rFonts w:ascii="Arial" w:hAnsi="Arial" w:cs="Arial"/>
                <w:b/>
                <w:bCs/>
                <w:lang w:val="en-GB"/>
              </w:rPr>
              <w:t xml:space="preserve"> Material Identification</w:t>
            </w:r>
          </w:p>
        </w:tc>
      </w:tr>
      <w:tr w:rsidR="00987001" w14:paraId="196A3CC3" w14:textId="77777777" w:rsidTr="001C532F">
        <w:trPr>
          <w:trHeight w:hRule="exact" w:val="397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0BEE5BE1" w14:textId="2E571B8B" w:rsidR="00987001" w:rsidRPr="00987001" w:rsidRDefault="00987001" w:rsidP="00987001">
            <w:pPr>
              <w:spacing w:line="259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Issue Date</w:t>
            </w:r>
          </w:p>
        </w:tc>
        <w:tc>
          <w:tcPr>
            <w:tcW w:w="6186" w:type="dxa"/>
            <w:vAlign w:val="center"/>
          </w:tcPr>
          <w:p w14:paraId="46CF4A82" w14:textId="7D825471" w:rsidR="00987001" w:rsidRPr="002E4DB9" w:rsidRDefault="00987001" w:rsidP="00987001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sdt>
              <w:sdtPr>
                <w:tag w:val="assessment_issue_date"/>
                <w:alias w:val="assessment_issue_date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lang w:val="en-GB"/>
                  </w:rPr>
                  <w:t/>
                </w:r>
              </w:sdtContent>
            </w:sdt>
          </w:p>
        </w:tc>
      </w:tr>
      <w:tr w:rsidR="00987001" w14:paraId="26EDB0BE" w14:textId="77777777" w:rsidTr="001C532F">
        <w:trPr>
          <w:trHeight w:hRule="exact" w:val="397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4FB7EE7F" w14:textId="0F010E2A" w:rsidR="00987001" w:rsidRPr="002E4DB9" w:rsidRDefault="00987001" w:rsidP="00987001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2E4DB9">
              <w:rPr>
                <w:rFonts w:ascii="Arial" w:hAnsi="Arial" w:cs="Arial"/>
                <w:lang w:val="en-GB"/>
              </w:rPr>
              <w:t>Material / API Name</w:t>
            </w:r>
          </w:p>
        </w:tc>
        <w:tc>
          <w:tcPr>
            <w:tcW w:w="6186" w:type="dxa"/>
            <w:vAlign w:val="center"/>
          </w:tcPr>
          <w:p w14:paraId="5E4562D7" w14:textId="77777777" w:rsidR="00987001" w:rsidRPr="002E4DB9" w:rsidRDefault="00987001" w:rsidP="00987001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sdt>
              <w:sdtPr>
                <w:tag w:val="material_name"/>
                <w:alias w:val="material_name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lang w:val="en-GB"/>
                  </w:rPr>
                  <w:t/>
                </w:r>
              </w:sdtContent>
            </w:sdt>
          </w:p>
        </w:tc>
      </w:tr>
      <w:tr w:rsidR="00987001" w14:paraId="50DBC77D" w14:textId="77777777" w:rsidTr="001C532F">
        <w:trPr>
          <w:trHeight w:hRule="exact" w:val="397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1EF38AAF" w14:textId="4690C394" w:rsidR="00987001" w:rsidRPr="002E4DB9" w:rsidRDefault="00987001" w:rsidP="00987001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2E4DB9">
              <w:rPr>
                <w:rFonts w:ascii="Arial" w:hAnsi="Arial" w:cs="Arial"/>
                <w:lang w:val="en-GB"/>
              </w:rPr>
              <w:t>Dosage Form(s) Used In</w:t>
            </w:r>
          </w:p>
        </w:tc>
        <w:tc>
          <w:tcPr>
            <w:tcW w:w="6186" w:type="dxa"/>
            <w:vAlign w:val="center"/>
          </w:tcPr>
          <w:p w14:paraId="001C1845" w14:textId="77777777" w:rsidR="00987001" w:rsidRPr="002E4DB9" w:rsidRDefault="00987001" w:rsidP="00987001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sdt>
              <w:sdtPr>
                <w:tag w:val="dosage_forms"/>
                <w:alias w:val="dosage_forms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lang w:val="en-GB"/>
                  </w:rPr>
                  <w:t/>
                </w:r>
              </w:sdtContent>
            </w:sdt>
          </w:p>
        </w:tc>
      </w:tr>
      <w:tr w:rsidR="00987001" w14:paraId="44C08A72" w14:textId="77777777" w:rsidTr="001C532F">
        <w:trPr>
          <w:trHeight w:hRule="exact" w:val="397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52DA34DE" w14:textId="3AABD4CA" w:rsidR="00987001" w:rsidRPr="002E4DB9" w:rsidRDefault="00987001" w:rsidP="00987001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2E4DB9">
              <w:rPr>
                <w:rFonts w:ascii="Arial" w:hAnsi="Arial" w:cs="Arial"/>
                <w:lang w:val="en-GB"/>
              </w:rPr>
              <w:t>Route(s) of Administration</w:t>
            </w:r>
          </w:p>
        </w:tc>
        <w:tc>
          <w:tcPr>
            <w:tcW w:w="6186" w:type="dxa"/>
            <w:vAlign w:val="center"/>
          </w:tcPr>
          <w:p w14:paraId="182B008B" w14:textId="77777777" w:rsidR="00987001" w:rsidRPr="002E4DB9" w:rsidRDefault="00987001" w:rsidP="00987001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sdt>
              <w:sdtPr>
                <w:tag w:val="routes_of_administration"/>
                <w:alias w:val="routes_of_administration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lang w:val="en-GB"/>
                  </w:rPr>
                  <w:t/>
                </w:r>
              </w:sdtContent>
            </w:sdt>
          </w:p>
        </w:tc>
      </w:tr>
      <w:tr w:rsidR="00987001" w14:paraId="60E4324E" w14:textId="77777777" w:rsidTr="001C532F">
        <w:trPr>
          <w:trHeight w:hRule="exact" w:val="397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433BC228" w14:textId="6D0F22EB" w:rsidR="00987001" w:rsidRPr="002E4DB9" w:rsidRDefault="00987001" w:rsidP="00987001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2E4DB9">
              <w:rPr>
                <w:rFonts w:ascii="Arial" w:hAnsi="Arial" w:cs="Arial"/>
                <w:lang w:val="en-GB"/>
              </w:rPr>
              <w:t>Therapeutic Class</w:t>
            </w:r>
          </w:p>
        </w:tc>
        <w:tc>
          <w:tcPr>
            <w:tcW w:w="6186" w:type="dxa"/>
            <w:vAlign w:val="center"/>
          </w:tcPr>
          <w:p w14:paraId="6694433C" w14:textId="77777777" w:rsidR="00987001" w:rsidRPr="002E4DB9" w:rsidRDefault="00987001" w:rsidP="00987001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sdt>
              <w:sdtPr>
                <w:tag w:val="therapeutic_class"/>
                <w:alias w:val="therapeutic_class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lang w:val="en-GB"/>
                  </w:rPr>
                  <w:t/>
                </w:r>
              </w:sdtContent>
            </w:sdt>
          </w:p>
        </w:tc>
      </w:tr>
      <w:tr w:rsidR="00987001" w14:paraId="66088ABD" w14:textId="77777777" w:rsidTr="001C532F">
        <w:trPr>
          <w:trHeight w:hRule="exact" w:val="397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4DD1D9FB" w14:textId="4F25A237" w:rsidR="00987001" w:rsidRPr="002E4DB9" w:rsidRDefault="00987001" w:rsidP="00987001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2E4DB9">
              <w:rPr>
                <w:rFonts w:ascii="Arial" w:hAnsi="Arial" w:cs="Arial"/>
                <w:lang w:val="en-GB"/>
              </w:rPr>
              <w:t>Assessment Performed By</w:t>
            </w:r>
          </w:p>
        </w:tc>
        <w:tc>
          <w:tcPr>
            <w:tcW w:w="6186" w:type="dxa"/>
            <w:vAlign w:val="center"/>
          </w:tcPr>
          <w:p w14:paraId="06A43EC4" w14:textId="77777777" w:rsidR="00987001" w:rsidRPr="002E4DB9" w:rsidRDefault="00987001" w:rsidP="00987001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sdt>
              <w:sdtPr>
                <w:tag w:val="assessment_performed_by"/>
                <w:alias w:val="assessment_performed_by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lang w:val="en-GB"/>
                  </w:rPr>
                  <w:t/>
                </w:r>
              </w:sdtContent>
            </w:sdt>
          </w:p>
        </w:tc>
      </w:tr>
    </w:tbl>
    <w:p w14:paraId="545AC8B6" w14:textId="77777777" w:rsidR="001C532F" w:rsidRPr="00604B7F" w:rsidRDefault="001C532F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678"/>
        <w:gridCol w:w="1299"/>
        <w:gridCol w:w="709"/>
        <w:gridCol w:w="2500"/>
      </w:tblGrid>
      <w:tr w:rsidR="00DC48B4" w14:paraId="5EFA8B9F" w14:textId="77777777" w:rsidTr="0023093E">
        <w:trPr>
          <w:trHeight w:hRule="exact" w:val="397"/>
        </w:trPr>
        <w:tc>
          <w:tcPr>
            <w:tcW w:w="9016" w:type="dxa"/>
            <w:gridSpan w:val="5"/>
            <w:shd w:val="clear" w:color="auto" w:fill="D9D9D9" w:themeFill="background1" w:themeFillShade="D9"/>
            <w:vAlign w:val="center"/>
          </w:tcPr>
          <w:p w14:paraId="3DEA4234" w14:textId="140BACCC" w:rsidR="00DC48B4" w:rsidRPr="002E4DB9" w:rsidRDefault="00DC48B4" w:rsidP="00987001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2E4DB9">
              <w:rPr>
                <w:rFonts w:ascii="Arial" w:hAnsi="Arial" w:cs="Arial"/>
                <w:b/>
                <w:bCs/>
                <w:lang w:val="en-GB"/>
              </w:rPr>
              <w:t xml:space="preserve">SECTION 2 </w:t>
            </w:r>
            <w:r w:rsidR="00E425EB">
              <w:rPr>
                <w:rFonts w:ascii="Arial" w:hAnsi="Arial" w:cs="Arial"/>
                <w:b/>
                <w:bCs/>
                <w:lang w:val="en-GB"/>
              </w:rPr>
              <w:t>-</w:t>
            </w:r>
            <w:r w:rsidRPr="002E4DB9">
              <w:rPr>
                <w:rFonts w:ascii="Arial" w:hAnsi="Arial" w:cs="Arial"/>
                <w:b/>
                <w:bCs/>
                <w:lang w:val="en-GB"/>
              </w:rPr>
              <w:t xml:space="preserve"> Hazard Screening (Intrinsic Risk)</w:t>
            </w:r>
          </w:p>
        </w:tc>
      </w:tr>
      <w:tr w:rsidR="008D04F4" w14:paraId="71E5796E" w14:textId="77777777" w:rsidTr="0023093E">
        <w:trPr>
          <w:trHeight w:val="396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36CA161D" w14:textId="5377432E" w:rsidR="008D04F4" w:rsidRPr="002E4DB9" w:rsidRDefault="008D04F4" w:rsidP="008D04F4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2E4DB9">
              <w:rPr>
                <w:rFonts w:ascii="Arial" w:hAnsi="Arial" w:cs="Arial"/>
                <w:b/>
                <w:bCs/>
                <w:lang w:val="en-GB"/>
              </w:rPr>
              <w:t>Hazard Factor</w:t>
            </w:r>
          </w:p>
        </w:tc>
        <w:tc>
          <w:tcPr>
            <w:tcW w:w="1678" w:type="dxa"/>
            <w:shd w:val="clear" w:color="auto" w:fill="D9D9D9" w:themeFill="background1" w:themeFillShade="D9"/>
            <w:vAlign w:val="center"/>
          </w:tcPr>
          <w:p w14:paraId="01BF298F" w14:textId="66997946" w:rsidR="008D04F4" w:rsidRPr="002E4DB9" w:rsidRDefault="00957B8D" w:rsidP="008D04F4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 xml:space="preserve">Risk </w:t>
            </w:r>
            <w:r w:rsidR="008D04F4">
              <w:rPr>
                <w:rFonts w:ascii="Arial" w:hAnsi="Arial" w:cs="Arial"/>
                <w:b/>
                <w:bCs/>
                <w:lang w:val="en-GB"/>
              </w:rPr>
              <w:t>Score</w:t>
            </w:r>
          </w:p>
        </w:tc>
        <w:tc>
          <w:tcPr>
            <w:tcW w:w="1299" w:type="dxa"/>
            <w:shd w:val="clear" w:color="auto" w:fill="D9D9D9" w:themeFill="background1" w:themeFillShade="D9"/>
            <w:vAlign w:val="center"/>
          </w:tcPr>
          <w:p w14:paraId="1DAA1051" w14:textId="1C9F503C" w:rsidR="008D04F4" w:rsidRPr="002E4DB9" w:rsidRDefault="008D04F4" w:rsidP="008D04F4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Yes / No</w:t>
            </w:r>
          </w:p>
        </w:tc>
        <w:tc>
          <w:tcPr>
            <w:tcW w:w="3209" w:type="dxa"/>
            <w:gridSpan w:val="2"/>
            <w:shd w:val="clear" w:color="auto" w:fill="D9D9D9" w:themeFill="background1" w:themeFillShade="D9"/>
            <w:vAlign w:val="center"/>
          </w:tcPr>
          <w:p w14:paraId="50629B1D" w14:textId="659199E1" w:rsidR="008D04F4" w:rsidRPr="002E4DB9" w:rsidRDefault="008D04F4" w:rsidP="008D04F4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2E4DB9">
              <w:rPr>
                <w:rFonts w:ascii="Arial" w:hAnsi="Arial" w:cs="Arial"/>
                <w:b/>
                <w:bCs/>
                <w:lang w:val="en-GB"/>
              </w:rPr>
              <w:t>Reference</w:t>
            </w:r>
            <w:r w:rsidR="00AE37A1">
              <w:rPr>
                <w:rFonts w:ascii="Arial" w:hAnsi="Arial" w:cs="Arial"/>
                <w:b/>
                <w:bCs/>
                <w:lang w:val="en-GB"/>
              </w:rPr>
              <w:t xml:space="preserve"> (s)</w:t>
            </w:r>
          </w:p>
        </w:tc>
      </w:tr>
      <w:tr w:rsidR="00AE37A1" w14:paraId="57B6137A" w14:textId="77777777" w:rsidTr="0023093E">
        <w:trPr>
          <w:trHeight w:val="396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2A233050" w14:textId="521085A5" w:rsidR="00AE37A1" w:rsidRPr="00F05D07" w:rsidRDefault="00AE37A1" w:rsidP="008D04F4">
            <w:pPr>
              <w:spacing w:line="259" w:lineRule="auto"/>
              <w:jc w:val="center"/>
              <w:rPr>
                <w:rFonts w:ascii="Arial" w:hAnsi="Arial" w:cs="Arial"/>
                <w:lang w:val="en-GB"/>
              </w:rPr>
            </w:pPr>
            <w:r w:rsidRPr="002E4DB9">
              <w:rPr>
                <w:rFonts w:ascii="Arial" w:hAnsi="Arial" w:cs="Arial"/>
                <w:lang w:val="en-GB"/>
              </w:rPr>
              <w:t>Mutagenicity / Genotoxicity</w:t>
            </w:r>
          </w:p>
        </w:tc>
        <w:tc>
          <w:tcPr>
            <w:tcW w:w="1678" w:type="dxa"/>
            <w:shd w:val="clear" w:color="auto" w:fill="D9D9D9" w:themeFill="background1" w:themeFillShade="D9"/>
            <w:vAlign w:val="center"/>
          </w:tcPr>
          <w:p w14:paraId="23012F3A" w14:textId="64BC3D65" w:rsidR="00AE37A1" w:rsidRPr="002E4DB9" w:rsidRDefault="00AE37A1" w:rsidP="008D04F4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425EB">
              <w:rPr>
                <w:rFonts w:ascii="Arial" w:hAnsi="Arial" w:cs="Arial"/>
                <w:lang w:val="en-GB"/>
              </w:rPr>
              <w:t>5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507187062"/>
            <w14:checkbox>
              <w14:checked w14:val="0"/>
              <w14:checkedState w14:val="2612" w14:font="MS Gothic"/>
              <w14:uncheckedState w14:val="2610" w14:font="MS Gothic"/>
            </w14:checkbox>
            <w:tag w:val="hazard_mutagenicity"/>
            <w:alias w:val="hazard_mutagenicity"/>
          </w:sdtPr>
          <w:sdtEndPr/>
          <w:sdtContent>
            <w:tc>
              <w:tcPr>
                <w:tcW w:w="1299" w:type="dxa"/>
                <w:vAlign w:val="center"/>
              </w:tcPr>
              <w:p w14:paraId="7F7D8674" w14:textId="1C420D4A" w:rsidR="00AE37A1" w:rsidRPr="002E4DB9" w:rsidRDefault="00AE37A1" w:rsidP="008D04F4">
                <w:pPr>
                  <w:spacing w:line="259" w:lineRule="auto"/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  <w:tc>
          <w:tcPr>
            <w:tcW w:w="3209" w:type="dxa"/>
            <w:gridSpan w:val="2"/>
            <w:vMerge w:val="restart"/>
            <w:vAlign w:val="center"/>
          </w:tcPr>
          <w:p w14:paraId="639EA1E7" w14:textId="05766591" w:rsidR="00AE37A1" w:rsidRPr="002E4DB9" w:rsidRDefault="00AE37A1" w:rsidP="008D04F4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sdt>
              <w:sdtPr>
                <w:tag w:val="hazard_references"/>
                <w:alias w:val="hazard_references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lang w:val="en-GB"/>
                  </w:rPr>
                  <w:t/>
                </w:r>
              </w:sdtContent>
            </w:sdt>
          </w:p>
        </w:tc>
      </w:tr>
      <w:tr w:rsidR="00AE37A1" w14:paraId="0CE88A5F" w14:textId="77777777" w:rsidTr="0023093E">
        <w:trPr>
          <w:trHeight w:val="396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121082C8" w14:textId="00B7E5BE" w:rsidR="00AE37A1" w:rsidRPr="00F05D07" w:rsidRDefault="00AE37A1" w:rsidP="008D04F4">
            <w:pPr>
              <w:spacing w:line="259" w:lineRule="auto"/>
              <w:jc w:val="center"/>
              <w:rPr>
                <w:rFonts w:ascii="Arial" w:hAnsi="Arial" w:cs="Arial"/>
                <w:lang w:val="en-GB"/>
              </w:rPr>
            </w:pPr>
            <w:r w:rsidRPr="008D04F4">
              <w:rPr>
                <w:rFonts w:ascii="Arial" w:hAnsi="Arial" w:cs="Arial"/>
                <w:lang w:val="en-GB"/>
              </w:rPr>
              <w:t>Carcinogenicity</w:t>
            </w:r>
          </w:p>
        </w:tc>
        <w:tc>
          <w:tcPr>
            <w:tcW w:w="1678" w:type="dxa"/>
            <w:shd w:val="clear" w:color="auto" w:fill="D9D9D9" w:themeFill="background1" w:themeFillShade="D9"/>
            <w:vAlign w:val="center"/>
          </w:tcPr>
          <w:p w14:paraId="1E75DC8B" w14:textId="44F020EF" w:rsidR="00AE37A1" w:rsidRPr="002E4DB9" w:rsidRDefault="00AE37A1" w:rsidP="008D04F4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425EB">
              <w:rPr>
                <w:rFonts w:ascii="Arial" w:hAnsi="Arial" w:cs="Arial"/>
                <w:lang w:val="en-GB"/>
              </w:rPr>
              <w:t>4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1763953707"/>
            <w14:checkbox>
              <w14:checked w14:val="0"/>
              <w14:checkedState w14:val="2612" w14:font="MS Gothic"/>
              <w14:uncheckedState w14:val="2610" w14:font="MS Gothic"/>
            </w14:checkbox>
            <w:tag w:val="hazard_carcinogenicity"/>
            <w:alias w:val="hazard_carcinogenicity"/>
          </w:sdtPr>
          <w:sdtEndPr/>
          <w:sdtContent>
            <w:tc>
              <w:tcPr>
                <w:tcW w:w="1299" w:type="dxa"/>
                <w:vAlign w:val="center"/>
              </w:tcPr>
              <w:p w14:paraId="2A9A8894" w14:textId="5987C6C3" w:rsidR="00AE37A1" w:rsidRPr="002E4DB9" w:rsidRDefault="00B268AA" w:rsidP="008D04F4">
                <w:pPr>
                  <w:spacing w:line="259" w:lineRule="auto"/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  <w:tc>
          <w:tcPr>
            <w:tcW w:w="3209" w:type="dxa"/>
            <w:gridSpan w:val="2"/>
            <w:vMerge/>
            <w:vAlign w:val="center"/>
          </w:tcPr>
          <w:p w14:paraId="7F16131F" w14:textId="26F0CC66" w:rsidR="00AE37A1" w:rsidRPr="002E4DB9" w:rsidRDefault="00AE37A1" w:rsidP="008D04F4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</w:tr>
      <w:tr w:rsidR="00AE37A1" w14:paraId="3836FC3E" w14:textId="77777777" w:rsidTr="0023093E">
        <w:trPr>
          <w:trHeight w:val="396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5158270C" w14:textId="7EDE23E1" w:rsidR="00AE37A1" w:rsidRPr="00F05D07" w:rsidRDefault="00AE37A1" w:rsidP="008D04F4">
            <w:pPr>
              <w:spacing w:line="259" w:lineRule="auto"/>
              <w:jc w:val="center"/>
              <w:rPr>
                <w:rFonts w:ascii="Arial" w:hAnsi="Arial" w:cs="Arial"/>
                <w:lang w:val="en-GB"/>
              </w:rPr>
            </w:pPr>
            <w:r w:rsidRPr="002E4DB9">
              <w:rPr>
                <w:rFonts w:ascii="Arial" w:hAnsi="Arial" w:cs="Arial"/>
                <w:lang w:val="en-GB"/>
              </w:rPr>
              <w:t>Reproductive / Developmental Toxicity</w:t>
            </w:r>
          </w:p>
        </w:tc>
        <w:tc>
          <w:tcPr>
            <w:tcW w:w="1678" w:type="dxa"/>
            <w:shd w:val="clear" w:color="auto" w:fill="D9D9D9" w:themeFill="background1" w:themeFillShade="D9"/>
            <w:vAlign w:val="center"/>
          </w:tcPr>
          <w:p w14:paraId="3DDEE654" w14:textId="3AEABEA2" w:rsidR="00AE37A1" w:rsidRPr="002E4DB9" w:rsidRDefault="00AE37A1" w:rsidP="008D04F4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425EB">
              <w:rPr>
                <w:rFonts w:ascii="Arial" w:hAnsi="Arial" w:cs="Arial"/>
                <w:lang w:val="en-GB"/>
              </w:rPr>
              <w:t>3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-71130438"/>
            <w14:checkbox>
              <w14:checked w14:val="0"/>
              <w14:checkedState w14:val="2612" w14:font="MS Gothic"/>
              <w14:uncheckedState w14:val="2610" w14:font="MS Gothic"/>
            </w14:checkbox>
            <w:tag w:val="hazard_reproductive_developmental"/>
            <w:alias w:val="hazard_reproductive_developmental"/>
          </w:sdtPr>
          <w:sdtEndPr/>
          <w:sdtContent>
            <w:tc>
              <w:tcPr>
                <w:tcW w:w="1299" w:type="dxa"/>
                <w:vAlign w:val="center"/>
              </w:tcPr>
              <w:p w14:paraId="2B36FEBB" w14:textId="7D2A163A" w:rsidR="00AE37A1" w:rsidRPr="002E4DB9" w:rsidRDefault="00B268AA" w:rsidP="008D04F4">
                <w:pPr>
                  <w:spacing w:line="259" w:lineRule="auto"/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  <w:tc>
          <w:tcPr>
            <w:tcW w:w="3209" w:type="dxa"/>
            <w:gridSpan w:val="2"/>
            <w:vMerge/>
            <w:vAlign w:val="center"/>
          </w:tcPr>
          <w:p w14:paraId="50110699" w14:textId="375BA1BA" w:rsidR="00AE37A1" w:rsidRPr="002E4DB9" w:rsidRDefault="00AE37A1" w:rsidP="008D04F4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</w:tr>
      <w:tr w:rsidR="00AE37A1" w14:paraId="76C79EB8" w14:textId="77777777" w:rsidTr="0023093E">
        <w:trPr>
          <w:trHeight w:val="396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69A81896" w14:textId="1CB3D3C6" w:rsidR="00AE37A1" w:rsidRPr="00F05D07" w:rsidRDefault="00AE37A1" w:rsidP="008D04F4">
            <w:pPr>
              <w:spacing w:line="259" w:lineRule="auto"/>
              <w:jc w:val="center"/>
              <w:rPr>
                <w:rFonts w:ascii="Arial" w:hAnsi="Arial" w:cs="Arial"/>
                <w:lang w:val="en-GB"/>
              </w:rPr>
            </w:pPr>
            <w:r w:rsidRPr="002E4DB9">
              <w:rPr>
                <w:rFonts w:ascii="Arial" w:hAnsi="Arial" w:cs="Arial"/>
                <w:lang w:val="en-GB"/>
              </w:rPr>
              <w:t>Sensitisation Potential</w:t>
            </w:r>
          </w:p>
        </w:tc>
        <w:tc>
          <w:tcPr>
            <w:tcW w:w="1678" w:type="dxa"/>
            <w:shd w:val="clear" w:color="auto" w:fill="D9D9D9" w:themeFill="background1" w:themeFillShade="D9"/>
            <w:vAlign w:val="center"/>
          </w:tcPr>
          <w:p w14:paraId="70C431F1" w14:textId="4D2723E7" w:rsidR="00AE37A1" w:rsidRPr="002E4DB9" w:rsidRDefault="00AE37A1" w:rsidP="008D04F4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425EB">
              <w:rPr>
                <w:rFonts w:ascii="Arial" w:hAnsi="Arial" w:cs="Arial"/>
                <w:lang w:val="en-GB"/>
              </w:rPr>
              <w:t>2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776065694"/>
            <w14:checkbox>
              <w14:checked w14:val="0"/>
              <w14:checkedState w14:val="2612" w14:font="MS Gothic"/>
              <w14:uncheckedState w14:val="2610" w14:font="MS Gothic"/>
            </w14:checkbox>
            <w:tag w:val="hazard_sensitisation"/>
            <w:alias w:val="hazard_sensitisation"/>
          </w:sdtPr>
          <w:sdtEndPr/>
          <w:sdtContent>
            <w:tc>
              <w:tcPr>
                <w:tcW w:w="1299" w:type="dxa"/>
                <w:vAlign w:val="center"/>
              </w:tcPr>
              <w:p w14:paraId="31BCE9A1" w14:textId="71993918" w:rsidR="00AE37A1" w:rsidRPr="002E4DB9" w:rsidRDefault="00AE37A1" w:rsidP="008D04F4">
                <w:pPr>
                  <w:spacing w:line="259" w:lineRule="auto"/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 w:rsidRPr="00F76027"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  <w:tc>
          <w:tcPr>
            <w:tcW w:w="3209" w:type="dxa"/>
            <w:gridSpan w:val="2"/>
            <w:vMerge/>
            <w:vAlign w:val="center"/>
          </w:tcPr>
          <w:p w14:paraId="30779624" w14:textId="3FB6FA2B" w:rsidR="00AE37A1" w:rsidRPr="002E4DB9" w:rsidRDefault="00AE37A1" w:rsidP="008D04F4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</w:tr>
      <w:tr w:rsidR="00AE37A1" w14:paraId="009DAE87" w14:textId="77777777" w:rsidTr="0023093E">
        <w:trPr>
          <w:trHeight w:val="396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44975124" w14:textId="54075894" w:rsidR="00AE37A1" w:rsidRPr="00F05D07" w:rsidRDefault="00AE37A1" w:rsidP="008D04F4">
            <w:pPr>
              <w:spacing w:line="259" w:lineRule="auto"/>
              <w:jc w:val="center"/>
              <w:rPr>
                <w:rFonts w:ascii="Arial" w:hAnsi="Arial" w:cs="Arial"/>
                <w:lang w:val="en-GB"/>
              </w:rPr>
            </w:pPr>
            <w:r w:rsidRPr="002E4DB9">
              <w:rPr>
                <w:rFonts w:ascii="Arial" w:hAnsi="Arial" w:cs="Arial"/>
                <w:lang w:val="en-GB"/>
              </w:rPr>
              <w:t>Therapeutic Category Risk</w:t>
            </w:r>
          </w:p>
        </w:tc>
        <w:tc>
          <w:tcPr>
            <w:tcW w:w="1678" w:type="dxa"/>
            <w:shd w:val="clear" w:color="auto" w:fill="D9D9D9" w:themeFill="background1" w:themeFillShade="D9"/>
            <w:vAlign w:val="center"/>
          </w:tcPr>
          <w:p w14:paraId="7C10A625" w14:textId="3D52921B" w:rsidR="00AE37A1" w:rsidRPr="002E4DB9" w:rsidRDefault="00AE37A1" w:rsidP="008D04F4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425EB">
              <w:rPr>
                <w:rFonts w:ascii="Arial" w:hAnsi="Arial" w:cs="Arial"/>
                <w:lang w:val="en-GB"/>
              </w:rPr>
              <w:t>1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1544945821"/>
            <w14:checkbox>
              <w14:checked w14:val="0"/>
              <w14:checkedState w14:val="2612" w14:font="MS Gothic"/>
              <w14:uncheckedState w14:val="2610" w14:font="MS Gothic"/>
            </w14:checkbox>
            <w:tag w:val="hazard_therapeutic_category"/>
            <w:alias w:val="hazard_therapeutic_category"/>
          </w:sdtPr>
          <w:sdtEndPr/>
          <w:sdtContent>
            <w:tc>
              <w:tcPr>
                <w:tcW w:w="1299" w:type="dxa"/>
                <w:vAlign w:val="center"/>
              </w:tcPr>
              <w:p w14:paraId="25C2DD78" w14:textId="675E9811" w:rsidR="00AE37A1" w:rsidRPr="002E4DB9" w:rsidRDefault="00B268AA" w:rsidP="008D04F4">
                <w:pPr>
                  <w:spacing w:line="259" w:lineRule="auto"/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  <w:tc>
          <w:tcPr>
            <w:tcW w:w="3209" w:type="dxa"/>
            <w:gridSpan w:val="2"/>
            <w:vMerge/>
            <w:vAlign w:val="center"/>
          </w:tcPr>
          <w:p w14:paraId="6320E929" w14:textId="016CC391" w:rsidR="00AE37A1" w:rsidRPr="002E4DB9" w:rsidRDefault="00AE37A1" w:rsidP="008D04F4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</w:tr>
      <w:tr w:rsidR="0023093E" w14:paraId="28A50DCC" w14:textId="77777777" w:rsidTr="001C532F">
        <w:trPr>
          <w:trHeight w:val="454"/>
        </w:trPr>
        <w:tc>
          <w:tcPr>
            <w:tcW w:w="4508" w:type="dxa"/>
            <w:gridSpan w:val="2"/>
            <w:shd w:val="clear" w:color="auto" w:fill="D9D9D9" w:themeFill="background1" w:themeFillShade="D9"/>
            <w:vAlign w:val="center"/>
          </w:tcPr>
          <w:p w14:paraId="2F173C18" w14:textId="7BCF335F" w:rsidR="0023093E" w:rsidRPr="002E4DB9" w:rsidRDefault="0023093E" w:rsidP="000636F9">
            <w:pPr>
              <w:rPr>
                <w:rFonts w:ascii="Arial" w:hAnsi="Arial" w:cs="Arial"/>
                <w:lang w:val="en-GB"/>
              </w:rPr>
            </w:pPr>
            <w:r w:rsidRPr="002E4DB9">
              <w:rPr>
                <w:rFonts w:ascii="Arial" w:hAnsi="Arial" w:cs="Arial"/>
                <w:b/>
                <w:bCs/>
                <w:lang w:val="en-GB"/>
              </w:rPr>
              <w:t>Hazard Score</w:t>
            </w:r>
            <w:r w:rsidR="008044A6">
              <w:rPr>
                <w:rFonts w:ascii="Arial" w:hAnsi="Arial" w:cs="Arial"/>
                <w:b/>
                <w:bCs/>
                <w:lang w:val="en-GB"/>
              </w:rPr>
              <w:t xml:space="preserve"> (A)</w:t>
            </w:r>
            <w:r w:rsidRPr="002E4DB9">
              <w:rPr>
                <w:rFonts w:ascii="Arial" w:hAnsi="Arial" w:cs="Arial"/>
                <w:b/>
                <w:bCs/>
                <w:lang w:val="en-GB"/>
              </w:rPr>
              <w:t xml:space="preserve"> (</w:t>
            </w:r>
            <w:r>
              <w:rPr>
                <w:rFonts w:ascii="Arial" w:hAnsi="Arial" w:cs="Arial"/>
                <w:b/>
                <w:bCs/>
                <w:lang w:val="en-GB"/>
              </w:rPr>
              <w:t>Highest selected risk</w:t>
            </w:r>
            <w:r w:rsidRPr="002E4DB9">
              <w:rPr>
                <w:rFonts w:ascii="Arial" w:hAnsi="Arial" w:cs="Arial"/>
                <w:b/>
                <w:bCs/>
                <w:lang w:val="en-GB"/>
              </w:rPr>
              <w:t>):</w:t>
            </w:r>
            <w:r w:rsidRPr="002E4DB9">
              <w:rPr>
                <w:rFonts w:ascii="Arial" w:hAnsi="Arial" w:cs="Arial"/>
                <w:lang w:val="en-GB"/>
              </w:rPr>
              <w:t xml:space="preserve"> </w:t>
            </w:r>
          </w:p>
        </w:tc>
        <w:tc>
          <w:tcPr>
            <w:tcW w:w="2008" w:type="dxa"/>
            <w:gridSpan w:val="2"/>
            <w:vAlign w:val="center"/>
          </w:tcPr>
          <w:p w14:paraId="3854D827" w14:textId="7425CD96" w:rsidR="0023093E" w:rsidRPr="002E4DB9" w:rsidRDefault="0023093E" w:rsidP="00F05D07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sdt>
              <w:sdtPr>
                <w:tag w:val="hazard_score_a"/>
                <w:alias w:val="hazard_score_a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lang w:val="en-GB"/>
                  </w:rPr>
                  <w:t/>
                </w:r>
              </w:sdtContent>
            </w:sdt>
          </w:p>
        </w:tc>
        <w:tc>
          <w:tcPr>
            <w:tcW w:w="2500" w:type="dxa"/>
          </w:tcPr>
          <w:p w14:paraId="63615920" w14:textId="7717DA6A" w:rsidR="0023093E" w:rsidRPr="002E4DB9" w:rsidRDefault="0023093E" w:rsidP="0023093E">
            <w:pPr>
              <w:spacing w:line="259" w:lineRule="auto"/>
              <w:rPr>
                <w:rFonts w:ascii="Arial" w:hAnsi="Arial" w:cs="Arial"/>
                <w:b/>
                <w:bCs/>
                <w:lang w:val="en-GB"/>
              </w:rPr>
            </w:pPr>
            <w:r w:rsidRPr="0023093E"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Sign &amp; date:</w:t>
            </w:r>
          </w:p>
        </w:tc>
      </w:tr>
    </w:tbl>
    <w:p w14:paraId="39D2D658" w14:textId="77777777" w:rsidR="001C532F" w:rsidRPr="00604B7F" w:rsidRDefault="001C532F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678"/>
        <w:gridCol w:w="1299"/>
        <w:gridCol w:w="709"/>
        <w:gridCol w:w="2500"/>
      </w:tblGrid>
      <w:tr w:rsidR="00F05D07" w14:paraId="7CD8A16C" w14:textId="77777777" w:rsidTr="0023093E">
        <w:trPr>
          <w:trHeight w:val="397"/>
        </w:trPr>
        <w:tc>
          <w:tcPr>
            <w:tcW w:w="9016" w:type="dxa"/>
            <w:gridSpan w:val="5"/>
            <w:shd w:val="clear" w:color="auto" w:fill="D9D9D9" w:themeFill="background1" w:themeFillShade="D9"/>
            <w:vAlign w:val="center"/>
          </w:tcPr>
          <w:p w14:paraId="03AF72ED" w14:textId="169579C7" w:rsidR="00F05D07" w:rsidRPr="00F05D07" w:rsidRDefault="00F05D07" w:rsidP="00F05D07">
            <w:pPr>
              <w:jc w:val="center"/>
              <w:rPr>
                <w:rFonts w:ascii="Arial" w:hAnsi="Arial" w:cs="Arial"/>
                <w:lang w:val="en-GB"/>
              </w:rPr>
            </w:pPr>
            <w:r w:rsidRPr="002E4DB9">
              <w:rPr>
                <w:rFonts w:ascii="Arial" w:hAnsi="Arial" w:cs="Arial"/>
                <w:b/>
                <w:bCs/>
                <w:lang w:val="en-GB"/>
              </w:rPr>
              <w:t xml:space="preserve">SECTION 3 </w:t>
            </w:r>
            <w:r w:rsidR="00E425EB">
              <w:rPr>
                <w:rFonts w:ascii="Arial" w:hAnsi="Arial" w:cs="Arial"/>
                <w:b/>
                <w:bCs/>
                <w:lang w:val="en-GB"/>
              </w:rPr>
              <w:t>-</w:t>
            </w:r>
            <w:r w:rsidRPr="002E4DB9">
              <w:rPr>
                <w:rFonts w:ascii="Arial" w:hAnsi="Arial" w:cs="Arial"/>
                <w:b/>
                <w:bCs/>
                <w:lang w:val="en-GB"/>
              </w:rPr>
              <w:t xml:space="preserve"> Potency Screening (Pre-PDE)</w:t>
            </w:r>
          </w:p>
        </w:tc>
      </w:tr>
      <w:tr w:rsidR="00E425EB" w14:paraId="00E37341" w14:textId="77777777" w:rsidTr="0023093E">
        <w:trPr>
          <w:trHeight w:val="397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5EDC3189" w14:textId="671FA4FC" w:rsidR="00E425EB" w:rsidRPr="002E4DB9" w:rsidRDefault="00E425EB" w:rsidP="00E425EB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E425EB">
              <w:rPr>
                <w:rFonts w:ascii="Arial" w:hAnsi="Arial" w:cs="Arial"/>
                <w:b/>
                <w:bCs/>
                <w:lang w:val="en-GB"/>
              </w:rPr>
              <w:t>Lowest Typical Daily Dose</w:t>
            </w:r>
          </w:p>
        </w:tc>
        <w:tc>
          <w:tcPr>
            <w:tcW w:w="1678" w:type="dxa"/>
            <w:shd w:val="clear" w:color="auto" w:fill="D9D9D9" w:themeFill="background1" w:themeFillShade="D9"/>
            <w:vAlign w:val="center"/>
          </w:tcPr>
          <w:p w14:paraId="40653D12" w14:textId="2570D2E8" w:rsidR="00E425EB" w:rsidRPr="002E4DB9" w:rsidRDefault="00957B8D" w:rsidP="00E425EB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 xml:space="preserve">Risk </w:t>
            </w:r>
            <w:r w:rsidR="00E425EB">
              <w:rPr>
                <w:rFonts w:ascii="Arial" w:hAnsi="Arial" w:cs="Arial"/>
                <w:b/>
                <w:bCs/>
                <w:lang w:val="en-GB"/>
              </w:rPr>
              <w:t>Score</w:t>
            </w:r>
          </w:p>
        </w:tc>
        <w:tc>
          <w:tcPr>
            <w:tcW w:w="1299" w:type="dxa"/>
            <w:shd w:val="clear" w:color="auto" w:fill="D9D9D9" w:themeFill="background1" w:themeFillShade="D9"/>
            <w:vAlign w:val="center"/>
          </w:tcPr>
          <w:p w14:paraId="06E4AF63" w14:textId="29EBE5CF" w:rsidR="00E425EB" w:rsidRPr="002E4DB9" w:rsidRDefault="00E425EB" w:rsidP="00E425EB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Yes / No</w:t>
            </w:r>
          </w:p>
        </w:tc>
        <w:tc>
          <w:tcPr>
            <w:tcW w:w="3209" w:type="dxa"/>
            <w:gridSpan w:val="2"/>
            <w:shd w:val="clear" w:color="auto" w:fill="D9D9D9" w:themeFill="background1" w:themeFillShade="D9"/>
            <w:vAlign w:val="center"/>
          </w:tcPr>
          <w:p w14:paraId="3A8AFB9C" w14:textId="5B97027F" w:rsidR="00E425EB" w:rsidRPr="002E4DB9" w:rsidRDefault="00AE37A1" w:rsidP="00E425EB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2E4DB9">
              <w:rPr>
                <w:rFonts w:ascii="Arial" w:hAnsi="Arial" w:cs="Arial"/>
                <w:b/>
                <w:bCs/>
                <w:lang w:val="en-GB"/>
              </w:rPr>
              <w:t>Reference</w:t>
            </w:r>
            <w:r>
              <w:rPr>
                <w:rFonts w:ascii="Arial" w:hAnsi="Arial" w:cs="Arial"/>
                <w:b/>
                <w:bCs/>
                <w:lang w:val="en-GB"/>
              </w:rPr>
              <w:t xml:space="preserve"> (s)</w:t>
            </w:r>
          </w:p>
        </w:tc>
      </w:tr>
      <w:tr w:rsidR="00AE37A1" w14:paraId="0CEE4968" w14:textId="77777777" w:rsidTr="0023093E">
        <w:trPr>
          <w:trHeight w:val="397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44776AE5" w14:textId="2D264262" w:rsidR="00AE37A1" w:rsidRPr="00E425EB" w:rsidRDefault="00AE37A1" w:rsidP="00E425EB">
            <w:pPr>
              <w:jc w:val="center"/>
              <w:rPr>
                <w:rFonts w:ascii="Arial" w:hAnsi="Arial" w:cs="Arial"/>
                <w:lang w:val="en-GB"/>
              </w:rPr>
            </w:pPr>
            <w:r w:rsidRPr="00E425EB">
              <w:rPr>
                <w:rFonts w:ascii="Arial" w:hAnsi="Arial" w:cs="Arial"/>
                <w:lang w:val="en-GB"/>
              </w:rPr>
              <w:t>≤ 0.1 mg/day (≤100 µg)</w:t>
            </w:r>
          </w:p>
        </w:tc>
        <w:tc>
          <w:tcPr>
            <w:tcW w:w="1678" w:type="dxa"/>
            <w:shd w:val="clear" w:color="auto" w:fill="D9D9D9" w:themeFill="background1" w:themeFillShade="D9"/>
            <w:vAlign w:val="center"/>
          </w:tcPr>
          <w:p w14:paraId="344CB1AD" w14:textId="2FCD7581" w:rsidR="00AE37A1" w:rsidRPr="00E425EB" w:rsidRDefault="00AE37A1" w:rsidP="00E425EB">
            <w:pPr>
              <w:jc w:val="center"/>
              <w:rPr>
                <w:rFonts w:ascii="Arial" w:hAnsi="Arial" w:cs="Arial"/>
                <w:lang w:val="en-GB"/>
              </w:rPr>
            </w:pPr>
            <w:r w:rsidRPr="00E425EB">
              <w:rPr>
                <w:rFonts w:ascii="Arial" w:hAnsi="Arial" w:cs="Arial"/>
                <w:lang w:val="en-GB"/>
              </w:rPr>
              <w:t>5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-990940350"/>
            <w14:checkbox>
              <w14:checked w14:val="0"/>
              <w14:checkedState w14:val="2612" w14:font="MS Gothic"/>
              <w14:uncheckedState w14:val="2610" w14:font="MS Gothic"/>
            </w14:checkbox>
            <w:tag w:val="potency_band_5"/>
            <w:alias w:val="potency_band_5"/>
          </w:sdtPr>
          <w:sdtEndPr/>
          <w:sdtContent>
            <w:tc>
              <w:tcPr>
                <w:tcW w:w="1299" w:type="dxa"/>
                <w:vAlign w:val="center"/>
              </w:tcPr>
              <w:p w14:paraId="7D49158E" w14:textId="2A0D2D06" w:rsidR="00AE37A1" w:rsidRPr="002E4DB9" w:rsidRDefault="00AE37A1" w:rsidP="00E425EB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  <w:tc>
          <w:tcPr>
            <w:tcW w:w="3209" w:type="dxa"/>
            <w:gridSpan w:val="2"/>
            <w:vMerge w:val="restart"/>
            <w:vAlign w:val="center"/>
          </w:tcPr>
          <w:p w14:paraId="77CCF560" w14:textId="77777777" w:rsidR="00AE37A1" w:rsidRPr="002E4DB9" w:rsidRDefault="00AE37A1" w:rsidP="00E425EB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sdt>
              <w:sdtPr>
                <w:tag w:val="potency_references"/>
                <w:alias w:val="potency_references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lang w:val="en-GB"/>
                  </w:rPr>
                  <w:t/>
                </w:r>
              </w:sdtContent>
            </w:sdt>
          </w:p>
        </w:tc>
      </w:tr>
      <w:tr w:rsidR="00AE37A1" w14:paraId="14819EFF" w14:textId="77777777" w:rsidTr="0023093E">
        <w:trPr>
          <w:trHeight w:val="397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59911832" w14:textId="27397BA9" w:rsidR="00AE37A1" w:rsidRPr="00E425EB" w:rsidRDefault="00AE37A1" w:rsidP="00E425EB">
            <w:pPr>
              <w:jc w:val="center"/>
              <w:rPr>
                <w:rFonts w:ascii="Arial" w:hAnsi="Arial" w:cs="Arial"/>
                <w:lang w:val="en-GB"/>
              </w:rPr>
            </w:pPr>
            <w:r w:rsidRPr="00E425EB">
              <w:rPr>
                <w:rFonts w:ascii="Arial" w:hAnsi="Arial" w:cs="Arial"/>
                <w:lang w:val="en-GB"/>
              </w:rPr>
              <w:t>&gt;0.1</w:t>
            </w:r>
            <w:r>
              <w:rPr>
                <w:rFonts w:ascii="Arial" w:hAnsi="Arial" w:cs="Arial"/>
                <w:lang w:val="en-GB"/>
              </w:rPr>
              <w:t>-</w:t>
            </w:r>
            <w:r w:rsidRPr="00E425EB">
              <w:rPr>
                <w:rFonts w:ascii="Arial" w:hAnsi="Arial" w:cs="Arial"/>
                <w:lang w:val="en-GB"/>
              </w:rPr>
              <w:t>1 mg/day</w:t>
            </w:r>
          </w:p>
        </w:tc>
        <w:tc>
          <w:tcPr>
            <w:tcW w:w="1678" w:type="dxa"/>
            <w:shd w:val="clear" w:color="auto" w:fill="D9D9D9" w:themeFill="background1" w:themeFillShade="D9"/>
            <w:vAlign w:val="center"/>
          </w:tcPr>
          <w:p w14:paraId="2E5A1A1F" w14:textId="1091CF2C" w:rsidR="00AE37A1" w:rsidRPr="00E425EB" w:rsidRDefault="00AE37A1" w:rsidP="00E425EB">
            <w:pPr>
              <w:jc w:val="center"/>
              <w:rPr>
                <w:rFonts w:ascii="Arial" w:hAnsi="Arial" w:cs="Arial"/>
                <w:lang w:val="en-GB"/>
              </w:rPr>
            </w:pPr>
            <w:r w:rsidRPr="00E425EB">
              <w:rPr>
                <w:rFonts w:ascii="Arial" w:hAnsi="Arial" w:cs="Arial"/>
                <w:lang w:val="en-GB"/>
              </w:rPr>
              <w:t>4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-1558692213"/>
            <w14:checkbox>
              <w14:checked w14:val="0"/>
              <w14:checkedState w14:val="2612" w14:font="MS Gothic"/>
              <w14:uncheckedState w14:val="2610" w14:font="MS Gothic"/>
            </w14:checkbox>
            <w:tag w:val="potency_band_4"/>
            <w:alias w:val="potency_band_4"/>
          </w:sdtPr>
          <w:sdtEndPr/>
          <w:sdtContent>
            <w:tc>
              <w:tcPr>
                <w:tcW w:w="1299" w:type="dxa"/>
                <w:vAlign w:val="center"/>
              </w:tcPr>
              <w:p w14:paraId="51A8D693" w14:textId="0B32162A" w:rsidR="00AE37A1" w:rsidRPr="002E4DB9" w:rsidRDefault="00AE37A1" w:rsidP="00E425EB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  <w:tc>
          <w:tcPr>
            <w:tcW w:w="3209" w:type="dxa"/>
            <w:gridSpan w:val="2"/>
            <w:vMerge/>
            <w:vAlign w:val="center"/>
          </w:tcPr>
          <w:p w14:paraId="553CB1E6" w14:textId="77777777" w:rsidR="00AE37A1" w:rsidRPr="002E4DB9" w:rsidRDefault="00AE37A1" w:rsidP="00E425EB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</w:tr>
      <w:tr w:rsidR="00AE37A1" w14:paraId="5D6A07CB" w14:textId="77777777" w:rsidTr="0023093E">
        <w:trPr>
          <w:trHeight w:val="397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1A85DBC3" w14:textId="21E94E9C" w:rsidR="00AE37A1" w:rsidRPr="00E425EB" w:rsidRDefault="00AE37A1" w:rsidP="00E425EB">
            <w:pPr>
              <w:jc w:val="center"/>
              <w:rPr>
                <w:rFonts w:ascii="Arial" w:hAnsi="Arial" w:cs="Arial"/>
                <w:lang w:val="en-GB"/>
              </w:rPr>
            </w:pPr>
            <w:r w:rsidRPr="00E425EB">
              <w:rPr>
                <w:rFonts w:ascii="Arial" w:hAnsi="Arial" w:cs="Arial"/>
                <w:lang w:val="en-GB"/>
              </w:rPr>
              <w:t>&gt;1</w:t>
            </w:r>
            <w:r>
              <w:rPr>
                <w:rFonts w:ascii="Arial" w:hAnsi="Arial" w:cs="Arial"/>
                <w:lang w:val="en-GB"/>
              </w:rPr>
              <w:t>-</w:t>
            </w:r>
            <w:r w:rsidRPr="00E425EB">
              <w:rPr>
                <w:rFonts w:ascii="Arial" w:hAnsi="Arial" w:cs="Arial"/>
                <w:lang w:val="en-GB"/>
              </w:rPr>
              <w:t>10 mg/day</w:t>
            </w:r>
          </w:p>
        </w:tc>
        <w:tc>
          <w:tcPr>
            <w:tcW w:w="1678" w:type="dxa"/>
            <w:shd w:val="clear" w:color="auto" w:fill="D9D9D9" w:themeFill="background1" w:themeFillShade="D9"/>
            <w:vAlign w:val="center"/>
          </w:tcPr>
          <w:p w14:paraId="1C4C9159" w14:textId="5CB79EEE" w:rsidR="00AE37A1" w:rsidRPr="00E425EB" w:rsidRDefault="00AE37A1" w:rsidP="00E425EB">
            <w:pPr>
              <w:jc w:val="center"/>
              <w:rPr>
                <w:rFonts w:ascii="Arial" w:hAnsi="Arial" w:cs="Arial"/>
                <w:lang w:val="en-GB"/>
              </w:rPr>
            </w:pPr>
            <w:r w:rsidRPr="00E425EB">
              <w:rPr>
                <w:rFonts w:ascii="Arial" w:hAnsi="Arial" w:cs="Arial"/>
                <w:lang w:val="en-GB"/>
              </w:rPr>
              <w:t>3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1366946375"/>
            <w14:checkbox>
              <w14:checked w14:val="0"/>
              <w14:checkedState w14:val="2612" w14:font="MS Gothic"/>
              <w14:uncheckedState w14:val="2610" w14:font="MS Gothic"/>
            </w14:checkbox>
            <w:tag w:val="potency_band_3"/>
            <w:alias w:val="potency_band_3"/>
          </w:sdtPr>
          <w:sdtEndPr/>
          <w:sdtContent>
            <w:tc>
              <w:tcPr>
                <w:tcW w:w="1299" w:type="dxa"/>
                <w:vAlign w:val="center"/>
              </w:tcPr>
              <w:p w14:paraId="4070BE13" w14:textId="2D187474" w:rsidR="00AE37A1" w:rsidRPr="002E4DB9" w:rsidRDefault="00B268AA" w:rsidP="00E425EB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  <w:tc>
          <w:tcPr>
            <w:tcW w:w="3209" w:type="dxa"/>
            <w:gridSpan w:val="2"/>
            <w:vMerge/>
            <w:vAlign w:val="center"/>
          </w:tcPr>
          <w:p w14:paraId="4038C854" w14:textId="77777777" w:rsidR="00AE37A1" w:rsidRPr="002E4DB9" w:rsidRDefault="00AE37A1" w:rsidP="00E425EB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</w:tr>
      <w:tr w:rsidR="00AE37A1" w14:paraId="567A9027" w14:textId="77777777" w:rsidTr="0023093E">
        <w:trPr>
          <w:trHeight w:val="397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6D347D9A" w14:textId="68030AC3" w:rsidR="00AE37A1" w:rsidRPr="002E4DB9" w:rsidRDefault="00AE37A1" w:rsidP="00E425EB">
            <w:pPr>
              <w:jc w:val="center"/>
              <w:rPr>
                <w:rFonts w:ascii="Arial" w:hAnsi="Arial" w:cs="Arial"/>
                <w:lang w:val="en-GB"/>
              </w:rPr>
            </w:pPr>
            <w:r w:rsidRPr="00E425EB">
              <w:rPr>
                <w:rFonts w:ascii="Arial" w:hAnsi="Arial" w:cs="Arial"/>
                <w:lang w:val="en-GB"/>
              </w:rPr>
              <w:t>&gt;10</w:t>
            </w:r>
            <w:r>
              <w:rPr>
                <w:rFonts w:ascii="Arial" w:hAnsi="Arial" w:cs="Arial"/>
                <w:lang w:val="en-GB"/>
              </w:rPr>
              <w:t>-</w:t>
            </w:r>
            <w:r w:rsidRPr="00E425EB">
              <w:rPr>
                <w:rFonts w:ascii="Arial" w:hAnsi="Arial" w:cs="Arial"/>
                <w:lang w:val="en-GB"/>
              </w:rPr>
              <w:t>100 mg/day</w:t>
            </w:r>
          </w:p>
        </w:tc>
        <w:tc>
          <w:tcPr>
            <w:tcW w:w="1678" w:type="dxa"/>
            <w:shd w:val="clear" w:color="auto" w:fill="D9D9D9" w:themeFill="background1" w:themeFillShade="D9"/>
            <w:vAlign w:val="center"/>
          </w:tcPr>
          <w:p w14:paraId="11C38073" w14:textId="5B621300" w:rsidR="00AE37A1" w:rsidRPr="00E425EB" w:rsidRDefault="00AE37A1" w:rsidP="00E425EB">
            <w:pPr>
              <w:jc w:val="center"/>
              <w:rPr>
                <w:rFonts w:ascii="Arial" w:hAnsi="Arial" w:cs="Arial"/>
                <w:lang w:val="en-GB"/>
              </w:rPr>
            </w:pPr>
            <w:r w:rsidRPr="00E425EB">
              <w:rPr>
                <w:rFonts w:ascii="Arial" w:hAnsi="Arial" w:cs="Arial"/>
                <w:lang w:val="en-GB"/>
              </w:rPr>
              <w:t>2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-1713340239"/>
            <w14:checkbox>
              <w14:checked w14:val="0"/>
              <w14:checkedState w14:val="2612" w14:font="MS Gothic"/>
              <w14:uncheckedState w14:val="2610" w14:font="MS Gothic"/>
            </w14:checkbox>
            <w:tag w:val="potency_band_2"/>
            <w:alias w:val="potency_band_2"/>
          </w:sdtPr>
          <w:sdtEndPr/>
          <w:sdtContent>
            <w:tc>
              <w:tcPr>
                <w:tcW w:w="1299" w:type="dxa"/>
                <w:vAlign w:val="center"/>
              </w:tcPr>
              <w:p w14:paraId="142366DD" w14:textId="2C613FAC" w:rsidR="00AE37A1" w:rsidRPr="002E4DB9" w:rsidRDefault="00AE37A1" w:rsidP="00E425EB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 w:rsidRPr="00F76027"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  <w:tc>
          <w:tcPr>
            <w:tcW w:w="3209" w:type="dxa"/>
            <w:gridSpan w:val="2"/>
            <w:vMerge/>
            <w:vAlign w:val="center"/>
          </w:tcPr>
          <w:p w14:paraId="2D2DF0C5" w14:textId="77777777" w:rsidR="00AE37A1" w:rsidRPr="002E4DB9" w:rsidRDefault="00AE37A1" w:rsidP="00E425EB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</w:tr>
      <w:tr w:rsidR="00AE37A1" w14:paraId="7E8402CD" w14:textId="77777777" w:rsidTr="0023093E">
        <w:trPr>
          <w:trHeight w:val="397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0A427237" w14:textId="5C7FCA94" w:rsidR="00AE37A1" w:rsidRPr="002E4DB9" w:rsidRDefault="00AE37A1" w:rsidP="00E425EB">
            <w:pPr>
              <w:jc w:val="center"/>
              <w:rPr>
                <w:rFonts w:ascii="Arial" w:hAnsi="Arial" w:cs="Arial"/>
                <w:lang w:val="en-GB"/>
              </w:rPr>
            </w:pPr>
            <w:r w:rsidRPr="00E425EB">
              <w:rPr>
                <w:rFonts w:ascii="Arial" w:hAnsi="Arial" w:cs="Arial"/>
                <w:lang w:val="en-GB"/>
              </w:rPr>
              <w:t>&gt;100 mg/day</w:t>
            </w:r>
          </w:p>
        </w:tc>
        <w:tc>
          <w:tcPr>
            <w:tcW w:w="1678" w:type="dxa"/>
            <w:shd w:val="clear" w:color="auto" w:fill="D9D9D9" w:themeFill="background1" w:themeFillShade="D9"/>
            <w:vAlign w:val="center"/>
          </w:tcPr>
          <w:p w14:paraId="32246978" w14:textId="6F85A218" w:rsidR="00AE37A1" w:rsidRPr="00E425EB" w:rsidRDefault="00AE37A1" w:rsidP="00E425EB">
            <w:pPr>
              <w:jc w:val="center"/>
              <w:rPr>
                <w:rFonts w:ascii="Arial" w:hAnsi="Arial" w:cs="Arial"/>
                <w:lang w:val="en-GB"/>
              </w:rPr>
            </w:pPr>
            <w:r w:rsidRPr="00E425EB">
              <w:rPr>
                <w:rFonts w:ascii="Arial" w:hAnsi="Arial" w:cs="Arial"/>
                <w:lang w:val="en-GB"/>
              </w:rPr>
              <w:t>1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1403562855"/>
            <w14:checkbox>
              <w14:checked w14:val="0"/>
              <w14:checkedState w14:val="2612" w14:font="MS Gothic"/>
              <w14:uncheckedState w14:val="2610" w14:font="MS Gothic"/>
            </w14:checkbox>
            <w:tag w:val="potency_band_1"/>
            <w:alias w:val="potency_band_1"/>
          </w:sdtPr>
          <w:sdtEndPr/>
          <w:sdtContent>
            <w:tc>
              <w:tcPr>
                <w:tcW w:w="1299" w:type="dxa"/>
                <w:vAlign w:val="center"/>
              </w:tcPr>
              <w:p w14:paraId="39EEF0FE" w14:textId="7006D7AB" w:rsidR="00AE37A1" w:rsidRPr="002E4DB9" w:rsidRDefault="00AE37A1" w:rsidP="00E425EB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 w:rsidRPr="00F76027"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  <w:tc>
          <w:tcPr>
            <w:tcW w:w="3209" w:type="dxa"/>
            <w:gridSpan w:val="2"/>
            <w:vMerge/>
            <w:vAlign w:val="center"/>
          </w:tcPr>
          <w:p w14:paraId="1EA0164B" w14:textId="77777777" w:rsidR="00AE37A1" w:rsidRPr="002E4DB9" w:rsidRDefault="00AE37A1" w:rsidP="00E425EB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</w:tr>
      <w:tr w:rsidR="0023093E" w14:paraId="47F4F2F1" w14:textId="77777777" w:rsidTr="001C532F">
        <w:trPr>
          <w:trHeight w:val="454"/>
        </w:trPr>
        <w:tc>
          <w:tcPr>
            <w:tcW w:w="4508" w:type="dxa"/>
            <w:gridSpan w:val="2"/>
            <w:shd w:val="clear" w:color="auto" w:fill="D9D9D9" w:themeFill="background1" w:themeFillShade="D9"/>
            <w:vAlign w:val="center"/>
          </w:tcPr>
          <w:p w14:paraId="0057164F" w14:textId="37B31307" w:rsidR="0023093E" w:rsidRPr="002E4DB9" w:rsidRDefault="0023093E" w:rsidP="00086F8F">
            <w:pPr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Potency Score</w:t>
            </w:r>
            <w:r w:rsidR="008044A6">
              <w:rPr>
                <w:rFonts w:ascii="Arial" w:hAnsi="Arial" w:cs="Arial"/>
                <w:b/>
                <w:bCs/>
                <w:lang w:val="en-GB"/>
              </w:rPr>
              <w:t xml:space="preserve"> (B):</w:t>
            </w:r>
          </w:p>
        </w:tc>
        <w:tc>
          <w:tcPr>
            <w:tcW w:w="2008" w:type="dxa"/>
            <w:gridSpan w:val="2"/>
            <w:vAlign w:val="center"/>
          </w:tcPr>
          <w:p w14:paraId="10DF71DD" w14:textId="1E386274" w:rsidR="0023093E" w:rsidRPr="002E4DB9" w:rsidRDefault="0023093E" w:rsidP="0006745A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sdt>
              <w:sdtPr>
                <w:tag w:val="potency_score_b"/>
                <w:alias w:val="potency_score_b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lang w:val="en-GB"/>
                  </w:rPr>
                  <w:t/>
                </w:r>
              </w:sdtContent>
            </w:sdt>
          </w:p>
        </w:tc>
        <w:tc>
          <w:tcPr>
            <w:tcW w:w="2500" w:type="dxa"/>
          </w:tcPr>
          <w:p w14:paraId="21655830" w14:textId="17FB9E24" w:rsidR="0023093E" w:rsidRPr="002E4DB9" w:rsidRDefault="0023093E" w:rsidP="0023093E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23093E"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Sign &amp; date:</w:t>
            </w:r>
          </w:p>
        </w:tc>
      </w:tr>
    </w:tbl>
    <w:p w14:paraId="784830C0" w14:textId="77777777" w:rsidR="001C532F" w:rsidRDefault="001C532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835"/>
        <w:gridCol w:w="1701"/>
        <w:gridCol w:w="567"/>
        <w:gridCol w:w="425"/>
        <w:gridCol w:w="2217"/>
      </w:tblGrid>
      <w:tr w:rsidR="0006745A" w14:paraId="06DA1792" w14:textId="77777777" w:rsidTr="0023093E">
        <w:trPr>
          <w:trHeight w:val="397"/>
        </w:trPr>
        <w:tc>
          <w:tcPr>
            <w:tcW w:w="9016" w:type="dxa"/>
            <w:gridSpan w:val="6"/>
            <w:shd w:val="clear" w:color="auto" w:fill="D9D9D9" w:themeFill="background1" w:themeFillShade="D9"/>
            <w:vAlign w:val="center"/>
          </w:tcPr>
          <w:p w14:paraId="5F81850C" w14:textId="18223A67" w:rsidR="0006745A" w:rsidRPr="002E4DB9" w:rsidRDefault="0006745A" w:rsidP="0006745A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2E4DB9">
              <w:rPr>
                <w:rFonts w:ascii="Arial" w:hAnsi="Arial" w:cs="Arial"/>
                <w:b/>
                <w:bCs/>
                <w:lang w:val="en-GB"/>
              </w:rPr>
              <w:t xml:space="preserve">SECTION 4 </w:t>
            </w:r>
            <w:r w:rsidR="00E425EB">
              <w:rPr>
                <w:rFonts w:ascii="Arial" w:hAnsi="Arial" w:cs="Arial"/>
                <w:b/>
                <w:bCs/>
                <w:lang w:val="en-GB"/>
              </w:rPr>
              <w:t>-</w:t>
            </w:r>
            <w:r w:rsidRPr="002E4DB9">
              <w:rPr>
                <w:rFonts w:ascii="Arial" w:hAnsi="Arial" w:cs="Arial"/>
                <w:b/>
                <w:bCs/>
                <w:lang w:val="en-GB"/>
              </w:rPr>
              <w:t xml:space="preserve"> Cleanability &amp; Solubility</w:t>
            </w:r>
          </w:p>
        </w:tc>
      </w:tr>
      <w:tr w:rsidR="0006745A" w14:paraId="2FAE33C4" w14:textId="77777777" w:rsidTr="0023093E">
        <w:trPr>
          <w:trHeight w:val="397"/>
        </w:trPr>
        <w:tc>
          <w:tcPr>
            <w:tcW w:w="9016" w:type="dxa"/>
            <w:gridSpan w:val="6"/>
            <w:shd w:val="clear" w:color="auto" w:fill="D9D9D9" w:themeFill="background1" w:themeFillShade="D9"/>
            <w:vAlign w:val="center"/>
          </w:tcPr>
          <w:p w14:paraId="0291D53D" w14:textId="3A2C3669" w:rsidR="0006745A" w:rsidRPr="0006745A" w:rsidRDefault="005E4767" w:rsidP="0006745A">
            <w:pPr>
              <w:rPr>
                <w:rFonts w:ascii="Arial" w:hAnsi="Arial" w:cs="Arial"/>
                <w:i/>
                <w:iCs/>
                <w:lang w:val="en-GB"/>
              </w:rPr>
            </w:pPr>
            <w:r>
              <w:rPr>
                <w:rFonts w:ascii="Arial" w:hAnsi="Arial" w:cs="Arial"/>
                <w:i/>
                <w:iCs/>
                <w:lang w:val="en-GB"/>
              </w:rPr>
              <w:t>Tick one box per variable</w:t>
            </w:r>
          </w:p>
        </w:tc>
      </w:tr>
      <w:tr w:rsidR="0094175A" w14:paraId="7817EED0" w14:textId="77777777" w:rsidTr="0023093E">
        <w:trPr>
          <w:trHeight w:val="397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6E7BE64A" w14:textId="605341FB" w:rsidR="0094175A" w:rsidRPr="0006745A" w:rsidRDefault="0094175A" w:rsidP="0094175A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Variable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223EA5D6" w14:textId="53407226" w:rsidR="0094175A" w:rsidRPr="0006745A" w:rsidRDefault="0094175A" w:rsidP="0094175A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Solubility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86CCD72" w14:textId="3ADB0013" w:rsidR="0094175A" w:rsidRPr="00935E00" w:rsidRDefault="00957B8D" w:rsidP="0094175A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 xml:space="preserve">Risk </w:t>
            </w:r>
            <w:r w:rsidR="0094175A">
              <w:rPr>
                <w:rFonts w:ascii="Arial" w:hAnsi="Arial" w:cs="Arial"/>
                <w:b/>
                <w:bCs/>
                <w:lang w:val="en-GB"/>
              </w:rPr>
              <w:t>Score</w:t>
            </w:r>
          </w:p>
        </w:tc>
        <w:tc>
          <w:tcPr>
            <w:tcW w:w="992" w:type="dxa"/>
            <w:gridSpan w:val="2"/>
            <w:shd w:val="clear" w:color="auto" w:fill="D9D9D9" w:themeFill="background1" w:themeFillShade="D9"/>
            <w:vAlign w:val="center"/>
          </w:tcPr>
          <w:p w14:paraId="61126BEC" w14:textId="6F0EF196" w:rsidR="0094175A" w:rsidRPr="0006745A" w:rsidRDefault="0094175A" w:rsidP="0094175A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Yes / No</w:t>
            </w:r>
          </w:p>
        </w:tc>
        <w:tc>
          <w:tcPr>
            <w:tcW w:w="2217" w:type="dxa"/>
            <w:shd w:val="clear" w:color="auto" w:fill="D9D9D9" w:themeFill="background1" w:themeFillShade="D9"/>
            <w:vAlign w:val="center"/>
          </w:tcPr>
          <w:p w14:paraId="7A2BA9A4" w14:textId="6BE58DD3" w:rsidR="0094175A" w:rsidRPr="0006745A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2E4DB9">
              <w:rPr>
                <w:rFonts w:ascii="Arial" w:hAnsi="Arial" w:cs="Arial"/>
                <w:b/>
                <w:bCs/>
                <w:lang w:val="en-GB"/>
              </w:rPr>
              <w:t>Reference</w:t>
            </w:r>
            <w:r>
              <w:rPr>
                <w:rFonts w:ascii="Arial" w:hAnsi="Arial" w:cs="Arial"/>
                <w:b/>
                <w:bCs/>
                <w:lang w:val="en-GB"/>
              </w:rPr>
              <w:t xml:space="preserve"> (s)</w:t>
            </w:r>
          </w:p>
        </w:tc>
      </w:tr>
      <w:tr w:rsidR="00AE37A1" w14:paraId="6629850A" w14:textId="77777777" w:rsidTr="0023093E">
        <w:trPr>
          <w:trHeight w:val="397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12FA173D" w14:textId="330F8B8F" w:rsidR="00AE37A1" w:rsidRPr="002E4DB9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Water Solubility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1F5A4838" w14:textId="1A181B24" w:rsidR="00AE37A1" w:rsidRPr="002E4DB9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94175A">
              <w:rPr>
                <w:rFonts w:ascii="Arial" w:hAnsi="Arial" w:cs="Arial"/>
                <w:lang w:val="en-GB"/>
              </w:rPr>
              <w:t>Freely soluble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59143A4" w14:textId="60B6783B" w:rsidR="00AE37A1" w:rsidRPr="005E4767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5E4767">
              <w:rPr>
                <w:rFonts w:ascii="Arial" w:hAnsi="Arial" w:cs="Arial"/>
                <w:lang w:val="en-GB"/>
              </w:rPr>
              <w:t>1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-1830895381"/>
            <w14:checkbox>
              <w14:checked w14:val="0"/>
              <w14:checkedState w14:val="2612" w14:font="MS Gothic"/>
              <w14:uncheckedState w14:val="2610" w14:font="MS Gothic"/>
            </w14:checkbox>
            <w:tag w:val="water_solubility_score_1"/>
            <w:alias w:val="water_solubility_score_1"/>
          </w:sdtPr>
          <w:sdtEndPr/>
          <w:sdtContent>
            <w:tc>
              <w:tcPr>
                <w:tcW w:w="992" w:type="dxa"/>
                <w:gridSpan w:val="2"/>
                <w:vAlign w:val="center"/>
              </w:tcPr>
              <w:p w14:paraId="10DCC65E" w14:textId="553C1E9F" w:rsidR="00AE37A1" w:rsidRPr="002E4DB9" w:rsidRDefault="00AE37A1" w:rsidP="0094175A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  <w:tc>
          <w:tcPr>
            <w:tcW w:w="2217" w:type="dxa"/>
            <w:vMerge w:val="restart"/>
            <w:vAlign w:val="center"/>
          </w:tcPr>
          <w:p w14:paraId="00B2CB2F" w14:textId="77777777" w:rsidR="00AE37A1" w:rsidRPr="002E4DB9" w:rsidRDefault="00AE37A1" w:rsidP="0094175A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sdt>
              <w:sdtPr>
                <w:tag w:val="water_solubility_references"/>
                <w:alias w:val="water_solubility_references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lang w:val="en-GB"/>
                  </w:rPr>
                  <w:t/>
                </w:r>
              </w:sdtContent>
            </w:sdt>
          </w:p>
        </w:tc>
      </w:tr>
      <w:tr w:rsidR="00AE37A1" w14:paraId="7C5FA1EA" w14:textId="77777777" w:rsidTr="0023093E">
        <w:trPr>
          <w:trHeight w:val="397"/>
        </w:trPr>
        <w:tc>
          <w:tcPr>
            <w:tcW w:w="1271" w:type="dxa"/>
            <w:shd w:val="clear" w:color="auto" w:fill="D9D9D9" w:themeFill="background1" w:themeFillShade="D9"/>
          </w:tcPr>
          <w:p w14:paraId="61E1CEF6" w14:textId="794D3AF2" w:rsidR="00AE37A1" w:rsidRPr="002E4DB9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226E08">
              <w:rPr>
                <w:rFonts w:ascii="Arial" w:hAnsi="Arial" w:cs="Arial"/>
                <w:lang w:val="en-GB"/>
              </w:rPr>
              <w:t>Water Solubility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2ECDA21D" w14:textId="29D5F7F7" w:rsidR="00AE37A1" w:rsidRPr="002E4DB9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94175A">
              <w:rPr>
                <w:rFonts w:ascii="Arial" w:hAnsi="Arial" w:cs="Arial"/>
                <w:lang w:val="en-GB"/>
              </w:rPr>
              <w:t>Slightly / moderately soluble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1D0F7D9" w14:textId="532F6632" w:rsidR="00AE37A1" w:rsidRPr="005E4767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5E4767">
              <w:rPr>
                <w:rFonts w:ascii="Arial" w:hAnsi="Arial" w:cs="Arial"/>
                <w:lang w:val="en-GB"/>
              </w:rPr>
              <w:t>3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1367254387"/>
            <w14:checkbox>
              <w14:checked w14:val="0"/>
              <w14:checkedState w14:val="2612" w14:font="MS Gothic"/>
              <w14:uncheckedState w14:val="2610" w14:font="MS Gothic"/>
            </w14:checkbox>
            <w:tag w:val="water_solubility_score_3"/>
            <w:alias w:val="water_solubility_score_3"/>
          </w:sdtPr>
          <w:sdtEndPr/>
          <w:sdtContent>
            <w:tc>
              <w:tcPr>
                <w:tcW w:w="992" w:type="dxa"/>
                <w:gridSpan w:val="2"/>
                <w:vAlign w:val="center"/>
              </w:tcPr>
              <w:p w14:paraId="68C0F3FB" w14:textId="452DE511" w:rsidR="00AE37A1" w:rsidRPr="002E4DB9" w:rsidRDefault="00AE37A1" w:rsidP="0094175A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  <w:tc>
          <w:tcPr>
            <w:tcW w:w="2217" w:type="dxa"/>
            <w:vMerge/>
            <w:vAlign w:val="center"/>
          </w:tcPr>
          <w:p w14:paraId="4D5CCE35" w14:textId="77777777" w:rsidR="00AE37A1" w:rsidRPr="002E4DB9" w:rsidRDefault="00AE37A1" w:rsidP="0094175A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</w:tr>
      <w:tr w:rsidR="00AE37A1" w14:paraId="179D16C1" w14:textId="77777777" w:rsidTr="0023093E">
        <w:trPr>
          <w:trHeight w:val="397"/>
        </w:trPr>
        <w:tc>
          <w:tcPr>
            <w:tcW w:w="1271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7BD385F7" w14:textId="541EC7A9" w:rsidR="00AE37A1" w:rsidRPr="002E4DB9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226E08">
              <w:rPr>
                <w:rFonts w:ascii="Arial" w:hAnsi="Arial" w:cs="Arial"/>
                <w:lang w:val="en-GB"/>
              </w:rPr>
              <w:t>Water Solubility</w:t>
            </w: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C74D96" w14:textId="109687F0" w:rsidR="00AE37A1" w:rsidRPr="002E4DB9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94175A">
              <w:rPr>
                <w:rFonts w:ascii="Arial" w:hAnsi="Arial" w:cs="Arial"/>
                <w:lang w:val="en-GB"/>
              </w:rPr>
              <w:t>Practically insoluble / very low solubility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F87340" w14:textId="5C70622E" w:rsidR="00AE37A1" w:rsidRPr="005E4767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5E4767">
              <w:rPr>
                <w:rFonts w:ascii="Arial" w:hAnsi="Arial" w:cs="Arial"/>
                <w:lang w:val="en-GB"/>
              </w:rPr>
              <w:t>5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-1762526657"/>
            <w14:checkbox>
              <w14:checked w14:val="0"/>
              <w14:checkedState w14:val="2612" w14:font="MS Gothic"/>
              <w14:uncheckedState w14:val="2610" w14:font="MS Gothic"/>
            </w14:checkbox>
            <w:tag w:val="water_solubility_score_5"/>
            <w:alias w:val="water_solubility_score_5"/>
          </w:sdtPr>
          <w:sdtEndPr/>
          <w:sdtContent>
            <w:tc>
              <w:tcPr>
                <w:tcW w:w="992" w:type="dxa"/>
                <w:gridSpan w:val="2"/>
                <w:tcBorders>
                  <w:bottom w:val="single" w:sz="12" w:space="0" w:color="auto"/>
                </w:tcBorders>
                <w:vAlign w:val="center"/>
              </w:tcPr>
              <w:p w14:paraId="4A6A0630" w14:textId="192EB483" w:rsidR="00AE37A1" w:rsidRPr="002E4DB9" w:rsidRDefault="00B268AA" w:rsidP="0094175A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  <w:tc>
          <w:tcPr>
            <w:tcW w:w="2217" w:type="dxa"/>
            <w:vMerge/>
            <w:tcBorders>
              <w:bottom w:val="single" w:sz="12" w:space="0" w:color="auto"/>
            </w:tcBorders>
            <w:vAlign w:val="center"/>
          </w:tcPr>
          <w:p w14:paraId="607C3228" w14:textId="77777777" w:rsidR="00AE37A1" w:rsidRPr="002E4DB9" w:rsidRDefault="00AE37A1" w:rsidP="0094175A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</w:tr>
      <w:tr w:rsidR="00AE37A1" w14:paraId="60B68BB0" w14:textId="77777777" w:rsidTr="0023093E">
        <w:trPr>
          <w:trHeight w:val="397"/>
        </w:trPr>
        <w:tc>
          <w:tcPr>
            <w:tcW w:w="1271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7EA503" w14:textId="3DD2AF7F" w:rsidR="00AE37A1" w:rsidRPr="002E4DB9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94175A">
              <w:rPr>
                <w:rFonts w:ascii="Arial" w:hAnsi="Arial" w:cs="Arial"/>
                <w:lang w:val="en-GB"/>
              </w:rPr>
              <w:lastRenderedPageBreak/>
              <w:t>70% IPA</w:t>
            </w:r>
            <w:r>
              <w:rPr>
                <w:rFonts w:ascii="Arial" w:hAnsi="Arial" w:cs="Arial"/>
                <w:lang w:val="en-GB"/>
              </w:rPr>
              <w:t xml:space="preserve"> Solubility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8D0EBA" w14:textId="0710B9A5" w:rsidR="00AE37A1" w:rsidRPr="002E4DB9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94175A">
              <w:rPr>
                <w:rFonts w:ascii="Arial" w:hAnsi="Arial" w:cs="Arial"/>
                <w:lang w:val="en-GB"/>
              </w:rPr>
              <w:t>Freely soluble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7AB69C" w14:textId="03C024F3" w:rsidR="00AE37A1" w:rsidRPr="005E4767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5E4767">
              <w:rPr>
                <w:rFonts w:ascii="Arial" w:hAnsi="Arial" w:cs="Arial"/>
                <w:lang w:val="en-GB"/>
              </w:rPr>
              <w:t>1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1629358040"/>
            <w14:checkbox>
              <w14:checked w14:val="0"/>
              <w14:checkedState w14:val="2612" w14:font="MS Gothic"/>
              <w14:uncheckedState w14:val="2610" w14:font="MS Gothic"/>
            </w14:checkbox>
            <w:tag w:val="ipa70_solubility_score_1"/>
            <w:alias w:val="ipa70_solubility_score_1"/>
          </w:sdtPr>
          <w:sdtEndPr/>
          <w:sdtContent>
            <w:tc>
              <w:tcPr>
                <w:tcW w:w="992" w:type="dxa"/>
                <w:gridSpan w:val="2"/>
                <w:tcBorders>
                  <w:top w:val="single" w:sz="12" w:space="0" w:color="auto"/>
                </w:tcBorders>
                <w:vAlign w:val="center"/>
              </w:tcPr>
              <w:p w14:paraId="01BC5721" w14:textId="7D562B3B" w:rsidR="00AE37A1" w:rsidRPr="002E4DB9" w:rsidRDefault="00AE37A1" w:rsidP="0094175A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  <w:tc>
          <w:tcPr>
            <w:tcW w:w="2217" w:type="dxa"/>
            <w:vMerge w:val="restart"/>
            <w:tcBorders>
              <w:top w:val="single" w:sz="12" w:space="0" w:color="auto"/>
            </w:tcBorders>
            <w:vAlign w:val="center"/>
          </w:tcPr>
          <w:p w14:paraId="31673DB1" w14:textId="77777777" w:rsidR="00AE37A1" w:rsidRPr="002E4DB9" w:rsidRDefault="00AE37A1" w:rsidP="0094175A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sdt>
              <w:sdtPr>
                <w:tag w:val="ipa70_solubility_references"/>
                <w:alias w:val="ipa70_solubility_references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lang w:val="en-GB"/>
                  </w:rPr>
                  <w:t/>
                </w:r>
              </w:sdtContent>
            </w:sdt>
          </w:p>
        </w:tc>
      </w:tr>
      <w:tr w:rsidR="00AE37A1" w14:paraId="2F521160" w14:textId="77777777" w:rsidTr="0023093E">
        <w:trPr>
          <w:trHeight w:val="60"/>
        </w:trPr>
        <w:tc>
          <w:tcPr>
            <w:tcW w:w="1271" w:type="dxa"/>
            <w:shd w:val="clear" w:color="auto" w:fill="D9D9D9" w:themeFill="background1" w:themeFillShade="D9"/>
          </w:tcPr>
          <w:p w14:paraId="70C3989D" w14:textId="64562A03" w:rsidR="00AE37A1" w:rsidRPr="00935E00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5E4A17">
              <w:rPr>
                <w:rFonts w:ascii="Arial" w:hAnsi="Arial" w:cs="Arial"/>
                <w:lang w:val="en-GB"/>
              </w:rPr>
              <w:t>70% IPA Solubility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1AC2B6D9" w14:textId="6FD668D8" w:rsidR="00AE37A1" w:rsidRPr="002E4DB9" w:rsidRDefault="00AE37A1" w:rsidP="0094175A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94175A">
              <w:rPr>
                <w:rFonts w:ascii="Arial" w:hAnsi="Arial" w:cs="Arial"/>
                <w:lang w:val="en-GB"/>
              </w:rPr>
              <w:t>Slightly / moderately soluble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AED6764" w14:textId="5BB1BDEA" w:rsidR="00AE37A1" w:rsidRPr="005E4767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5E4767">
              <w:rPr>
                <w:rFonts w:ascii="Arial" w:hAnsi="Arial" w:cs="Arial"/>
                <w:lang w:val="en-GB"/>
              </w:rPr>
              <w:t>3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1067691349"/>
            <w14:checkbox>
              <w14:checked w14:val="0"/>
              <w14:checkedState w14:val="2612" w14:font="MS Gothic"/>
              <w14:uncheckedState w14:val="2610" w14:font="MS Gothic"/>
            </w14:checkbox>
            <w:tag w:val="ipa70_solubility_score_3"/>
            <w:alias w:val="ipa70_solubility_score_3"/>
          </w:sdtPr>
          <w:sdtEndPr/>
          <w:sdtContent>
            <w:tc>
              <w:tcPr>
                <w:tcW w:w="992" w:type="dxa"/>
                <w:gridSpan w:val="2"/>
                <w:vAlign w:val="center"/>
              </w:tcPr>
              <w:p w14:paraId="40A448E3" w14:textId="487756C3" w:rsidR="00AE37A1" w:rsidRPr="002E4DB9" w:rsidRDefault="00B268AA" w:rsidP="0094175A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  <w:tc>
          <w:tcPr>
            <w:tcW w:w="2217" w:type="dxa"/>
            <w:vMerge/>
            <w:vAlign w:val="center"/>
          </w:tcPr>
          <w:p w14:paraId="798CF2F8" w14:textId="77777777" w:rsidR="00AE37A1" w:rsidRPr="002E4DB9" w:rsidRDefault="00AE37A1" w:rsidP="0094175A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</w:tr>
      <w:tr w:rsidR="00AE37A1" w14:paraId="18F22257" w14:textId="77777777" w:rsidTr="0023093E">
        <w:trPr>
          <w:trHeight w:val="397"/>
        </w:trPr>
        <w:tc>
          <w:tcPr>
            <w:tcW w:w="1271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5D401E0C" w14:textId="26B63267" w:rsidR="00AE37A1" w:rsidRPr="00935E00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5E4A17">
              <w:rPr>
                <w:rFonts w:ascii="Arial" w:hAnsi="Arial" w:cs="Arial"/>
                <w:lang w:val="en-GB"/>
              </w:rPr>
              <w:t>70% IPA Solubility</w:t>
            </w: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CDA260" w14:textId="67DDCFDB" w:rsidR="00AE37A1" w:rsidRPr="002E4DB9" w:rsidRDefault="00AE37A1" w:rsidP="0094175A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94175A">
              <w:rPr>
                <w:rFonts w:ascii="Arial" w:hAnsi="Arial" w:cs="Arial"/>
                <w:lang w:val="en-GB"/>
              </w:rPr>
              <w:t>Practically insoluble / very low solubility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DB2BEC" w14:textId="1309D9D3" w:rsidR="00AE37A1" w:rsidRPr="005E4767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5E4767">
              <w:rPr>
                <w:rFonts w:ascii="Arial" w:hAnsi="Arial" w:cs="Arial"/>
                <w:lang w:val="en-GB"/>
              </w:rPr>
              <w:t>5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-213274766"/>
            <w14:checkbox>
              <w14:checked w14:val="0"/>
              <w14:checkedState w14:val="2612" w14:font="MS Gothic"/>
              <w14:uncheckedState w14:val="2610" w14:font="MS Gothic"/>
            </w14:checkbox>
            <w:tag w:val="ipa70_solubility_score_5"/>
            <w:alias w:val="ipa70_solubility_score_5"/>
          </w:sdtPr>
          <w:sdtEndPr/>
          <w:sdtContent>
            <w:tc>
              <w:tcPr>
                <w:tcW w:w="992" w:type="dxa"/>
                <w:gridSpan w:val="2"/>
                <w:tcBorders>
                  <w:bottom w:val="single" w:sz="12" w:space="0" w:color="auto"/>
                </w:tcBorders>
                <w:vAlign w:val="center"/>
              </w:tcPr>
              <w:p w14:paraId="0930B7B5" w14:textId="7BF63D01" w:rsidR="00AE37A1" w:rsidRPr="002E4DB9" w:rsidRDefault="00AE37A1" w:rsidP="0094175A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 w:rsidRPr="00F76027"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  <w:tc>
          <w:tcPr>
            <w:tcW w:w="2217" w:type="dxa"/>
            <w:vMerge/>
            <w:tcBorders>
              <w:bottom w:val="single" w:sz="12" w:space="0" w:color="auto"/>
            </w:tcBorders>
            <w:vAlign w:val="center"/>
          </w:tcPr>
          <w:p w14:paraId="2D044C5C" w14:textId="77777777" w:rsidR="00AE37A1" w:rsidRPr="002E4DB9" w:rsidRDefault="00AE37A1" w:rsidP="0094175A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</w:tr>
      <w:tr w:rsidR="00AE37A1" w14:paraId="29237C34" w14:textId="77777777" w:rsidTr="0023093E">
        <w:trPr>
          <w:trHeight w:val="397"/>
        </w:trPr>
        <w:tc>
          <w:tcPr>
            <w:tcW w:w="1271" w:type="dxa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1D1EB662" w14:textId="31A78719" w:rsidR="00AE37A1" w:rsidRPr="00935E00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94175A">
              <w:rPr>
                <w:rFonts w:ascii="Arial" w:hAnsi="Arial" w:cs="Arial"/>
                <w:lang w:val="en-GB"/>
              </w:rPr>
              <w:t>2% Decon</w:t>
            </w:r>
            <w:r>
              <w:rPr>
                <w:rFonts w:ascii="Arial" w:hAnsi="Arial" w:cs="Arial"/>
                <w:lang w:val="en-GB"/>
              </w:rPr>
              <w:t xml:space="preserve"> Solubility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4797DB" w14:textId="3A13970E" w:rsidR="00AE37A1" w:rsidRPr="002E4DB9" w:rsidRDefault="00AE37A1" w:rsidP="0094175A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94175A">
              <w:rPr>
                <w:rFonts w:ascii="Arial" w:hAnsi="Arial" w:cs="Arial"/>
                <w:lang w:val="en-GB"/>
              </w:rPr>
              <w:t>Freely soluble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99869F" w14:textId="1C173212" w:rsidR="00AE37A1" w:rsidRPr="005E4767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5E4767">
              <w:rPr>
                <w:rFonts w:ascii="Arial" w:hAnsi="Arial" w:cs="Arial"/>
                <w:lang w:val="en-GB"/>
              </w:rPr>
              <w:t>1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2028442065"/>
            <w14:checkbox>
              <w14:checked w14:val="0"/>
              <w14:checkedState w14:val="2612" w14:font="MS Gothic"/>
              <w14:uncheckedState w14:val="2610" w14:font="MS Gothic"/>
            </w14:checkbox>
            <w:tag w:val="decon2_solubility_score_1"/>
            <w:alias w:val="decon2_solubility_score_1"/>
          </w:sdtPr>
          <w:sdtEndPr/>
          <w:sdtContent>
            <w:tc>
              <w:tcPr>
                <w:tcW w:w="992" w:type="dxa"/>
                <w:gridSpan w:val="2"/>
                <w:tcBorders>
                  <w:top w:val="single" w:sz="12" w:space="0" w:color="auto"/>
                </w:tcBorders>
                <w:vAlign w:val="center"/>
              </w:tcPr>
              <w:p w14:paraId="2BCE6857" w14:textId="5A260579" w:rsidR="00AE37A1" w:rsidRPr="002E4DB9" w:rsidRDefault="00AE37A1" w:rsidP="0094175A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  <w:tc>
          <w:tcPr>
            <w:tcW w:w="2217" w:type="dxa"/>
            <w:vMerge w:val="restart"/>
            <w:tcBorders>
              <w:top w:val="single" w:sz="12" w:space="0" w:color="auto"/>
            </w:tcBorders>
            <w:vAlign w:val="center"/>
          </w:tcPr>
          <w:p w14:paraId="28859EA2" w14:textId="77777777" w:rsidR="00AE37A1" w:rsidRPr="002E4DB9" w:rsidRDefault="00AE37A1" w:rsidP="0094175A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sdt>
              <w:sdtPr>
                <w:tag w:val="decon2_solubility_references"/>
                <w:alias w:val="decon2_solubility_references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lang w:val="en-GB"/>
                  </w:rPr>
                  <w:t/>
                </w:r>
              </w:sdtContent>
            </w:sdt>
          </w:p>
        </w:tc>
      </w:tr>
      <w:tr w:rsidR="00AE37A1" w14:paraId="59FA54EF" w14:textId="77777777" w:rsidTr="0023093E">
        <w:trPr>
          <w:trHeight w:val="397"/>
        </w:trPr>
        <w:tc>
          <w:tcPr>
            <w:tcW w:w="1271" w:type="dxa"/>
            <w:shd w:val="clear" w:color="auto" w:fill="D9D9D9" w:themeFill="background1" w:themeFillShade="D9"/>
          </w:tcPr>
          <w:p w14:paraId="47C96234" w14:textId="782FE09B" w:rsidR="00AE37A1" w:rsidRPr="00935E00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94175A">
              <w:rPr>
                <w:rFonts w:ascii="Arial" w:hAnsi="Arial" w:cs="Arial"/>
                <w:lang w:val="en-GB"/>
              </w:rPr>
              <w:t>2% Decon</w:t>
            </w:r>
            <w:r>
              <w:rPr>
                <w:rFonts w:ascii="Arial" w:hAnsi="Arial" w:cs="Arial"/>
                <w:lang w:val="en-GB"/>
              </w:rPr>
              <w:t xml:space="preserve"> Solubility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13C94421" w14:textId="5F8C5899" w:rsidR="00AE37A1" w:rsidRPr="002E4DB9" w:rsidRDefault="00AE37A1" w:rsidP="0094175A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94175A">
              <w:rPr>
                <w:rFonts w:ascii="Arial" w:hAnsi="Arial" w:cs="Arial"/>
                <w:lang w:val="en-GB"/>
              </w:rPr>
              <w:t>Slightly / moderately soluble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B47544C" w14:textId="40E89170" w:rsidR="00AE37A1" w:rsidRPr="005E4767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5E4767">
              <w:rPr>
                <w:rFonts w:ascii="Arial" w:hAnsi="Arial" w:cs="Arial"/>
                <w:lang w:val="en-GB"/>
              </w:rPr>
              <w:t>3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1520041507"/>
            <w14:checkbox>
              <w14:checked w14:val="0"/>
              <w14:checkedState w14:val="2612" w14:font="MS Gothic"/>
              <w14:uncheckedState w14:val="2610" w14:font="MS Gothic"/>
            </w14:checkbox>
            <w:tag w:val="decon2_solubility_score_3"/>
            <w:alias w:val="decon2_solubility_score_3"/>
          </w:sdtPr>
          <w:sdtEndPr/>
          <w:sdtContent>
            <w:tc>
              <w:tcPr>
                <w:tcW w:w="992" w:type="dxa"/>
                <w:gridSpan w:val="2"/>
                <w:vAlign w:val="center"/>
              </w:tcPr>
              <w:p w14:paraId="6A79A4D3" w14:textId="3E2D00BC" w:rsidR="00AE37A1" w:rsidRPr="002E4DB9" w:rsidRDefault="00B268AA" w:rsidP="0094175A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  <w:tc>
          <w:tcPr>
            <w:tcW w:w="2217" w:type="dxa"/>
            <w:vMerge/>
            <w:vAlign w:val="center"/>
          </w:tcPr>
          <w:p w14:paraId="57B51BDA" w14:textId="77777777" w:rsidR="00AE37A1" w:rsidRPr="002E4DB9" w:rsidRDefault="00AE37A1" w:rsidP="0094175A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</w:tr>
      <w:tr w:rsidR="00AE37A1" w14:paraId="286CA664" w14:textId="77777777" w:rsidTr="0023093E">
        <w:trPr>
          <w:trHeight w:val="397"/>
        </w:trPr>
        <w:tc>
          <w:tcPr>
            <w:tcW w:w="1271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0D254BB0" w14:textId="2EC53ACA" w:rsidR="00AE37A1" w:rsidRPr="002E4DB9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94175A">
              <w:rPr>
                <w:rFonts w:ascii="Arial" w:hAnsi="Arial" w:cs="Arial"/>
                <w:lang w:val="en-GB"/>
              </w:rPr>
              <w:t>2% Decon</w:t>
            </w:r>
            <w:r>
              <w:rPr>
                <w:rFonts w:ascii="Arial" w:hAnsi="Arial" w:cs="Arial"/>
                <w:lang w:val="en-GB"/>
              </w:rPr>
              <w:t xml:space="preserve"> Solubility</w:t>
            </w: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D54440" w14:textId="262FC544" w:rsidR="00AE37A1" w:rsidRPr="002E4DB9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94175A">
              <w:rPr>
                <w:rFonts w:ascii="Arial" w:hAnsi="Arial" w:cs="Arial"/>
                <w:lang w:val="en-GB"/>
              </w:rPr>
              <w:t>Practically insoluble / very low solubility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A836A0" w14:textId="352058AB" w:rsidR="00AE37A1" w:rsidRPr="005E4767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5E4767">
              <w:rPr>
                <w:rFonts w:ascii="Arial" w:hAnsi="Arial" w:cs="Arial"/>
                <w:lang w:val="en-GB"/>
              </w:rPr>
              <w:t>5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-335233148"/>
            <w14:checkbox>
              <w14:checked w14:val="0"/>
              <w14:checkedState w14:val="2612" w14:font="MS Gothic"/>
              <w14:uncheckedState w14:val="2610" w14:font="MS Gothic"/>
            </w14:checkbox>
            <w:tag w:val="decon2_solubility_score_5"/>
            <w:alias w:val="decon2_solubility_score_5"/>
          </w:sdtPr>
          <w:sdtEndPr/>
          <w:sdtContent>
            <w:tc>
              <w:tcPr>
                <w:tcW w:w="992" w:type="dxa"/>
                <w:gridSpan w:val="2"/>
                <w:tcBorders>
                  <w:bottom w:val="single" w:sz="12" w:space="0" w:color="auto"/>
                </w:tcBorders>
                <w:vAlign w:val="center"/>
              </w:tcPr>
              <w:p w14:paraId="5A4456D7" w14:textId="0CA3B183" w:rsidR="00AE37A1" w:rsidRPr="002E4DB9" w:rsidRDefault="00AE37A1" w:rsidP="0094175A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  <w:tc>
          <w:tcPr>
            <w:tcW w:w="2217" w:type="dxa"/>
            <w:vMerge/>
            <w:tcBorders>
              <w:bottom w:val="single" w:sz="12" w:space="0" w:color="auto"/>
            </w:tcBorders>
            <w:vAlign w:val="center"/>
          </w:tcPr>
          <w:p w14:paraId="0AC45139" w14:textId="77777777" w:rsidR="00AE37A1" w:rsidRPr="002E4DB9" w:rsidRDefault="00AE37A1" w:rsidP="0094175A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</w:tr>
      <w:tr w:rsidR="00AE37A1" w14:paraId="55BC880E" w14:textId="77777777" w:rsidTr="0023093E">
        <w:trPr>
          <w:trHeight w:val="397"/>
        </w:trPr>
        <w:tc>
          <w:tcPr>
            <w:tcW w:w="1271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260113" w14:textId="5FAFBB27" w:rsidR="00AE37A1" w:rsidRPr="0094175A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Physical Cleanability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0428FD" w14:textId="5308ABE2" w:rsidR="00AE37A1" w:rsidRPr="0094175A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94175A">
              <w:rPr>
                <w:rFonts w:ascii="Arial" w:hAnsi="Arial" w:cs="Arial"/>
                <w:lang w:val="en-GB"/>
              </w:rPr>
              <w:t>Crystalline / non-sticky / non-film forming</w:t>
            </w:r>
            <w:r>
              <w:rPr>
                <w:rFonts w:ascii="Arial" w:hAnsi="Arial" w:cs="Arial"/>
                <w:lang w:val="en-GB"/>
              </w:rPr>
              <w:t>, other______________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A5721D" w14:textId="2441C768" w:rsidR="00AE37A1" w:rsidRPr="005E4767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5E4767">
              <w:rPr>
                <w:rFonts w:ascii="Arial" w:hAnsi="Arial" w:cs="Arial"/>
                <w:lang w:val="en-GB"/>
              </w:rPr>
              <w:t>1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1212154149"/>
            <w14:checkbox>
              <w14:checked w14:val="0"/>
              <w14:checkedState w14:val="2612" w14:font="MS Gothic"/>
              <w14:uncheckedState w14:val="2610" w14:font="MS Gothic"/>
            </w14:checkbox>
            <w:tag w:val="physical_cleanability_score_1"/>
            <w:alias w:val="physical_cleanability_score_1"/>
          </w:sdtPr>
          <w:sdtEndPr/>
          <w:sdtContent>
            <w:tc>
              <w:tcPr>
                <w:tcW w:w="992" w:type="dxa"/>
                <w:gridSpan w:val="2"/>
                <w:tcBorders>
                  <w:top w:val="single" w:sz="12" w:space="0" w:color="auto"/>
                </w:tcBorders>
                <w:vAlign w:val="center"/>
              </w:tcPr>
              <w:p w14:paraId="31179448" w14:textId="098F7C3D" w:rsidR="00AE37A1" w:rsidRDefault="00AE37A1" w:rsidP="0094175A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  <w:tc>
          <w:tcPr>
            <w:tcW w:w="2217" w:type="dxa"/>
            <w:vMerge w:val="restart"/>
            <w:tcBorders>
              <w:top w:val="single" w:sz="12" w:space="0" w:color="auto"/>
            </w:tcBorders>
            <w:vAlign w:val="center"/>
          </w:tcPr>
          <w:p w14:paraId="70A06E83" w14:textId="77777777" w:rsidR="00AE37A1" w:rsidRPr="002E4DB9" w:rsidRDefault="00AE37A1" w:rsidP="0094175A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sdt>
              <w:sdtPr>
                <w:tag w:val="physical_cleanability_references"/>
                <w:alias w:val="physical_cleanability_references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lang w:val="en-GB"/>
                  </w:rPr>
                  <w:t/>
                </w:r>
              </w:sdtContent>
            </w:sdt>
          </w:p>
        </w:tc>
      </w:tr>
      <w:tr w:rsidR="00AE37A1" w14:paraId="212EBE98" w14:textId="77777777" w:rsidTr="0023093E">
        <w:trPr>
          <w:trHeight w:val="397"/>
        </w:trPr>
        <w:tc>
          <w:tcPr>
            <w:tcW w:w="1271" w:type="dxa"/>
            <w:shd w:val="clear" w:color="auto" w:fill="D9D9D9" w:themeFill="background1" w:themeFillShade="D9"/>
          </w:tcPr>
          <w:p w14:paraId="4E97001B" w14:textId="7AC7A59A" w:rsidR="00AE37A1" w:rsidRPr="0094175A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9A37BF">
              <w:rPr>
                <w:rFonts w:ascii="Arial" w:hAnsi="Arial" w:cs="Arial"/>
                <w:lang w:val="en-GB"/>
              </w:rPr>
              <w:t>Physical Cleanability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11EBF3BD" w14:textId="05917913" w:rsidR="00AE37A1" w:rsidRPr="0094175A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Caking powder, suspension residue, other______________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3F24AAA" w14:textId="2BB18C63" w:rsidR="00AE37A1" w:rsidRPr="005E4767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5E4767">
              <w:rPr>
                <w:rFonts w:ascii="Arial" w:hAnsi="Arial" w:cs="Arial"/>
                <w:lang w:val="en-GB"/>
              </w:rPr>
              <w:t>3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958683581"/>
            <w14:checkbox>
              <w14:checked w14:val="0"/>
              <w14:checkedState w14:val="2612" w14:font="MS Gothic"/>
              <w14:uncheckedState w14:val="2610" w14:font="MS Gothic"/>
            </w14:checkbox>
            <w:tag w:val="physical_cleanability_score_3"/>
            <w:alias w:val="physical_cleanability_score_3"/>
          </w:sdtPr>
          <w:sdtEndPr/>
          <w:sdtContent>
            <w:tc>
              <w:tcPr>
                <w:tcW w:w="992" w:type="dxa"/>
                <w:gridSpan w:val="2"/>
                <w:vAlign w:val="center"/>
              </w:tcPr>
              <w:p w14:paraId="21272DA8" w14:textId="5563746D" w:rsidR="00AE37A1" w:rsidRDefault="00AE37A1" w:rsidP="0094175A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  <w:tc>
          <w:tcPr>
            <w:tcW w:w="2217" w:type="dxa"/>
            <w:vMerge/>
            <w:vAlign w:val="center"/>
          </w:tcPr>
          <w:p w14:paraId="770F4DF6" w14:textId="77777777" w:rsidR="00AE37A1" w:rsidRPr="002E4DB9" w:rsidRDefault="00AE37A1" w:rsidP="0094175A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</w:tr>
      <w:tr w:rsidR="00AE37A1" w14:paraId="48828BFA" w14:textId="77777777" w:rsidTr="0023093E">
        <w:trPr>
          <w:trHeight w:val="397"/>
        </w:trPr>
        <w:tc>
          <w:tcPr>
            <w:tcW w:w="1271" w:type="dxa"/>
            <w:shd w:val="clear" w:color="auto" w:fill="D9D9D9" w:themeFill="background1" w:themeFillShade="D9"/>
          </w:tcPr>
          <w:p w14:paraId="386A6D9E" w14:textId="5828F676" w:rsidR="00AE37A1" w:rsidRPr="0094175A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9A37BF">
              <w:rPr>
                <w:rFonts w:ascii="Arial" w:hAnsi="Arial" w:cs="Arial"/>
                <w:lang w:val="en-GB"/>
              </w:rPr>
              <w:t>Physical Cleanability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65FC0C3B" w14:textId="5D0687CD" w:rsidR="00AE37A1" w:rsidRPr="0094175A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94175A">
              <w:rPr>
                <w:rFonts w:ascii="Arial" w:hAnsi="Arial" w:cs="Arial"/>
              </w:rPr>
              <w:t>Oily / sticky / film-forming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  <w:lang w:val="en-GB"/>
              </w:rPr>
              <w:t>other_______________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16E185D" w14:textId="637657DB" w:rsidR="00AE37A1" w:rsidRPr="005E4767" w:rsidRDefault="00AE37A1" w:rsidP="0094175A">
            <w:pPr>
              <w:jc w:val="center"/>
              <w:rPr>
                <w:rFonts w:ascii="Arial" w:hAnsi="Arial" w:cs="Arial"/>
                <w:lang w:val="en-GB"/>
              </w:rPr>
            </w:pPr>
            <w:r w:rsidRPr="005E4767">
              <w:rPr>
                <w:rFonts w:ascii="Arial" w:hAnsi="Arial" w:cs="Arial"/>
                <w:lang w:val="en-GB"/>
              </w:rPr>
              <w:t>5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-95880844"/>
            <w14:checkbox>
              <w14:checked w14:val="0"/>
              <w14:checkedState w14:val="2612" w14:font="MS Gothic"/>
              <w14:uncheckedState w14:val="2610" w14:font="MS Gothic"/>
            </w14:checkbox>
            <w:tag w:val="physical_cleanability_score_5"/>
            <w:alias w:val="physical_cleanability_score_5"/>
          </w:sdtPr>
          <w:sdtEndPr/>
          <w:sdtContent>
            <w:tc>
              <w:tcPr>
                <w:tcW w:w="992" w:type="dxa"/>
                <w:gridSpan w:val="2"/>
                <w:vAlign w:val="center"/>
              </w:tcPr>
              <w:p w14:paraId="47A974F6" w14:textId="1D7AC714" w:rsidR="00AE37A1" w:rsidRDefault="00B268AA" w:rsidP="0094175A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  <w:tc>
          <w:tcPr>
            <w:tcW w:w="2217" w:type="dxa"/>
            <w:vMerge/>
            <w:vAlign w:val="center"/>
          </w:tcPr>
          <w:p w14:paraId="4AF8DEA7" w14:textId="77777777" w:rsidR="00AE37A1" w:rsidRPr="002E4DB9" w:rsidRDefault="00AE37A1" w:rsidP="0094175A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</w:tr>
      <w:tr w:rsidR="0023093E" w14:paraId="2AD7B5A6" w14:textId="77777777" w:rsidTr="001C532F">
        <w:trPr>
          <w:trHeight w:val="454"/>
        </w:trPr>
        <w:tc>
          <w:tcPr>
            <w:tcW w:w="4106" w:type="dxa"/>
            <w:gridSpan w:val="2"/>
            <w:shd w:val="clear" w:color="auto" w:fill="D9D9D9" w:themeFill="background1" w:themeFillShade="D9"/>
            <w:vAlign w:val="center"/>
          </w:tcPr>
          <w:p w14:paraId="7E02578B" w14:textId="00795DB8" w:rsidR="0023093E" w:rsidRPr="002E4DB9" w:rsidRDefault="0023093E" w:rsidP="00086F8F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2E4DB9">
              <w:rPr>
                <w:rFonts w:ascii="Arial" w:hAnsi="Arial" w:cs="Arial"/>
                <w:b/>
                <w:bCs/>
                <w:lang w:val="en-GB"/>
              </w:rPr>
              <w:t xml:space="preserve">Cleanability Score </w:t>
            </w:r>
            <w:r>
              <w:rPr>
                <w:rFonts w:ascii="Arial" w:hAnsi="Arial" w:cs="Arial"/>
                <w:b/>
                <w:bCs/>
                <w:lang w:val="en-GB"/>
              </w:rPr>
              <w:t>Subtotal</w:t>
            </w:r>
            <w:r w:rsidR="008044A6">
              <w:rPr>
                <w:rFonts w:ascii="Arial" w:hAnsi="Arial" w:cs="Arial"/>
                <w:b/>
                <w:bCs/>
                <w:lang w:val="en-GB"/>
              </w:rPr>
              <w:t xml:space="preserve"> (C)</w:t>
            </w:r>
          </w:p>
        </w:tc>
        <w:tc>
          <w:tcPr>
            <w:tcW w:w="2268" w:type="dxa"/>
            <w:gridSpan w:val="2"/>
            <w:vAlign w:val="center"/>
          </w:tcPr>
          <w:p w14:paraId="265DD499" w14:textId="271A238F" w:rsidR="0023093E" w:rsidRPr="002E4DB9" w:rsidRDefault="0023093E" w:rsidP="00935E00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sdt>
              <w:sdtPr>
                <w:tag w:val="cleanability_score_c"/>
                <w:alias w:val="cleanability_score_c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lang w:val="en-GB"/>
                  </w:rPr>
                  <w:t/>
                </w:r>
              </w:sdtContent>
            </w:sdt>
          </w:p>
        </w:tc>
        <w:tc>
          <w:tcPr>
            <w:tcW w:w="2642" w:type="dxa"/>
            <w:gridSpan w:val="2"/>
          </w:tcPr>
          <w:p w14:paraId="5B496C97" w14:textId="670B8BB7" w:rsidR="0023093E" w:rsidRPr="002E4DB9" w:rsidRDefault="0023093E" w:rsidP="0023093E">
            <w:pPr>
              <w:jc w:val="both"/>
              <w:rPr>
                <w:rFonts w:ascii="Arial" w:hAnsi="Arial" w:cs="Arial"/>
                <w:b/>
                <w:bCs/>
                <w:lang w:val="en-GB"/>
              </w:rPr>
            </w:pPr>
            <w:r w:rsidRPr="0023093E"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Sign &amp; date:</w:t>
            </w:r>
          </w:p>
        </w:tc>
      </w:tr>
    </w:tbl>
    <w:p w14:paraId="365B1E9A" w14:textId="77777777" w:rsidR="001C532F" w:rsidRDefault="001C532F"/>
    <w:p w14:paraId="2F4C4036" w14:textId="77777777" w:rsidR="002D582F" w:rsidRDefault="002D582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2268"/>
        <w:gridCol w:w="2642"/>
      </w:tblGrid>
      <w:tr w:rsidR="0048435F" w14:paraId="1FC86588" w14:textId="77777777" w:rsidTr="0023093E">
        <w:trPr>
          <w:trHeight w:val="397"/>
        </w:trPr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00C85097" w14:textId="1EE5C9B6" w:rsidR="0048435F" w:rsidRPr="002E4DB9" w:rsidRDefault="0048435F" w:rsidP="00935E00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2E4DB9">
              <w:rPr>
                <w:rFonts w:ascii="Arial" w:hAnsi="Arial" w:cs="Arial"/>
                <w:b/>
                <w:bCs/>
                <w:lang w:val="en-GB"/>
              </w:rPr>
              <w:t xml:space="preserve">SECTION 5 </w:t>
            </w:r>
            <w:r w:rsidR="00E425EB">
              <w:rPr>
                <w:rFonts w:ascii="Arial" w:hAnsi="Arial" w:cs="Arial"/>
                <w:b/>
                <w:bCs/>
                <w:lang w:val="en-GB"/>
              </w:rPr>
              <w:t>-</w:t>
            </w:r>
            <w:r w:rsidRPr="002E4DB9">
              <w:rPr>
                <w:rFonts w:ascii="Arial" w:hAnsi="Arial" w:cs="Arial"/>
                <w:b/>
                <w:bCs/>
                <w:lang w:val="en-GB"/>
              </w:rPr>
              <w:t xml:space="preserve"> Overall Screening Risk Calculation</w:t>
            </w:r>
          </w:p>
        </w:tc>
      </w:tr>
      <w:tr w:rsidR="0048435F" w14:paraId="12D86EBA" w14:textId="77777777" w:rsidTr="0023093E">
        <w:trPr>
          <w:trHeight w:val="397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3F02171F" w14:textId="72C2E60C" w:rsidR="0048435F" w:rsidRPr="002E4DB9" w:rsidRDefault="0048435F" w:rsidP="0048435F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2E4DB9">
              <w:rPr>
                <w:rFonts w:ascii="Arial" w:hAnsi="Arial" w:cs="Arial"/>
                <w:b/>
                <w:bCs/>
                <w:lang w:val="en-GB"/>
              </w:rPr>
              <w:t>Component</w:t>
            </w:r>
          </w:p>
        </w:tc>
        <w:tc>
          <w:tcPr>
            <w:tcW w:w="4910" w:type="dxa"/>
            <w:gridSpan w:val="2"/>
            <w:shd w:val="clear" w:color="auto" w:fill="D9D9D9" w:themeFill="background1" w:themeFillShade="D9"/>
            <w:vAlign w:val="center"/>
          </w:tcPr>
          <w:p w14:paraId="5A268566" w14:textId="3A0043C9" w:rsidR="0048435F" w:rsidRPr="002E4DB9" w:rsidRDefault="0048435F" w:rsidP="0048435F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2E4DB9">
              <w:rPr>
                <w:rFonts w:ascii="Arial" w:hAnsi="Arial" w:cs="Arial"/>
                <w:b/>
                <w:bCs/>
                <w:lang w:val="en-GB"/>
              </w:rPr>
              <w:t>Calculation</w:t>
            </w:r>
          </w:p>
        </w:tc>
      </w:tr>
      <w:tr w:rsidR="0048435F" w14:paraId="7D42F020" w14:textId="77777777" w:rsidTr="0023093E">
        <w:trPr>
          <w:trHeight w:val="397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2746ACAA" w14:textId="1BCAA756" w:rsidR="0048435F" w:rsidRPr="0048435F" w:rsidRDefault="0048435F" w:rsidP="0048435F">
            <w:pPr>
              <w:jc w:val="center"/>
              <w:rPr>
                <w:rFonts w:ascii="Arial" w:hAnsi="Arial" w:cs="Arial"/>
                <w:lang w:val="en-GB"/>
              </w:rPr>
            </w:pPr>
            <w:r w:rsidRPr="0048435F">
              <w:rPr>
                <w:rFonts w:ascii="Arial" w:hAnsi="Arial" w:cs="Arial"/>
                <w:lang w:val="en-GB"/>
              </w:rPr>
              <w:t>Hazard Score</w:t>
            </w:r>
            <w:r w:rsidR="00AE37A1">
              <w:rPr>
                <w:rFonts w:ascii="Arial" w:hAnsi="Arial" w:cs="Arial"/>
                <w:lang w:val="en-GB"/>
              </w:rPr>
              <w:t xml:space="preserve"> (</w:t>
            </w:r>
            <w:r w:rsidR="008044A6">
              <w:rPr>
                <w:rFonts w:ascii="Arial" w:hAnsi="Arial" w:cs="Arial"/>
                <w:lang w:val="en-GB"/>
              </w:rPr>
              <w:t>A</w:t>
            </w:r>
            <w:r w:rsidR="00AE37A1">
              <w:rPr>
                <w:rFonts w:ascii="Arial" w:hAnsi="Arial" w:cs="Arial"/>
                <w:lang w:val="en-GB"/>
              </w:rPr>
              <w:t>)</w:t>
            </w:r>
          </w:p>
        </w:tc>
        <w:tc>
          <w:tcPr>
            <w:tcW w:w="4910" w:type="dxa"/>
            <w:gridSpan w:val="2"/>
            <w:vAlign w:val="center"/>
          </w:tcPr>
          <w:p w14:paraId="5D5ABE49" w14:textId="3C66C333" w:rsidR="0048435F" w:rsidRPr="002E4DB9" w:rsidRDefault="0048435F" w:rsidP="0048435F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sdt>
              <w:sdtPr>
                <w:tag w:val="overall_hazard_score_a"/>
                <w:alias w:val="overall_hazard_score_a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lang w:val="en-GB"/>
                  </w:rPr>
                  <w:t/>
                </w:r>
              </w:sdtContent>
            </w:sdt>
          </w:p>
        </w:tc>
      </w:tr>
      <w:tr w:rsidR="0048435F" w14:paraId="4FB9DAFD" w14:textId="77777777" w:rsidTr="0023093E">
        <w:trPr>
          <w:trHeight w:val="397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81C31C" w14:textId="4CF409E8" w:rsidR="0048435F" w:rsidRPr="0048435F" w:rsidRDefault="0048435F" w:rsidP="0048435F">
            <w:pPr>
              <w:jc w:val="center"/>
              <w:rPr>
                <w:rFonts w:ascii="Arial" w:hAnsi="Arial" w:cs="Arial"/>
                <w:lang w:val="en-GB"/>
              </w:rPr>
            </w:pPr>
            <w:r w:rsidRPr="0048435F">
              <w:rPr>
                <w:rFonts w:ascii="Arial" w:hAnsi="Arial" w:cs="Arial"/>
                <w:lang w:val="en-GB"/>
              </w:rPr>
              <w:t>Potency Score</w:t>
            </w:r>
            <w:r w:rsidR="00AE37A1">
              <w:rPr>
                <w:rFonts w:ascii="Arial" w:hAnsi="Arial" w:cs="Arial"/>
                <w:lang w:val="en-GB"/>
              </w:rPr>
              <w:t xml:space="preserve"> (</w:t>
            </w:r>
            <w:r w:rsidR="008044A6">
              <w:rPr>
                <w:rFonts w:ascii="Arial" w:hAnsi="Arial" w:cs="Arial"/>
                <w:lang w:val="en-GB"/>
              </w:rPr>
              <w:t>B</w:t>
            </w:r>
            <w:r w:rsidR="00AE37A1">
              <w:rPr>
                <w:rFonts w:ascii="Arial" w:hAnsi="Arial" w:cs="Arial"/>
                <w:lang w:val="en-GB"/>
              </w:rPr>
              <w:t>)</w:t>
            </w:r>
          </w:p>
        </w:tc>
        <w:tc>
          <w:tcPr>
            <w:tcW w:w="4910" w:type="dxa"/>
            <w:gridSpan w:val="2"/>
            <w:vAlign w:val="center"/>
          </w:tcPr>
          <w:p w14:paraId="7626F60A" w14:textId="4D5B5990" w:rsidR="0048435F" w:rsidRPr="002E4DB9" w:rsidRDefault="0048435F" w:rsidP="0048435F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sdt>
              <w:sdtPr>
                <w:tag w:val="overall_potency_score_b"/>
                <w:alias w:val="overall_potency_score_b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lang w:val="en-GB"/>
                  </w:rPr>
                  <w:t/>
                </w:r>
              </w:sdtContent>
            </w:sdt>
          </w:p>
        </w:tc>
      </w:tr>
      <w:tr w:rsidR="0048435F" w14:paraId="3E7E20D8" w14:textId="77777777" w:rsidTr="0023093E">
        <w:trPr>
          <w:trHeight w:val="397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388431A" w14:textId="3DFEF2D0" w:rsidR="0048435F" w:rsidRPr="0048435F" w:rsidRDefault="0048435F" w:rsidP="0048435F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Cleanability </w:t>
            </w:r>
            <w:r w:rsidR="00895CB2">
              <w:rPr>
                <w:rFonts w:ascii="Arial" w:hAnsi="Arial" w:cs="Arial"/>
                <w:lang w:val="en-GB"/>
              </w:rPr>
              <w:t>Score</w:t>
            </w:r>
            <w:r w:rsidR="00AE37A1">
              <w:rPr>
                <w:rFonts w:ascii="Arial" w:hAnsi="Arial" w:cs="Arial"/>
                <w:lang w:val="en-GB"/>
              </w:rPr>
              <w:t xml:space="preserve"> (C)</w:t>
            </w:r>
          </w:p>
        </w:tc>
        <w:tc>
          <w:tcPr>
            <w:tcW w:w="4910" w:type="dxa"/>
            <w:gridSpan w:val="2"/>
            <w:vAlign w:val="center"/>
          </w:tcPr>
          <w:p w14:paraId="4D833B13" w14:textId="4487C194" w:rsidR="0048435F" w:rsidRPr="002E4DB9" w:rsidRDefault="0048435F" w:rsidP="0048435F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sdt>
              <w:sdtPr>
                <w:tag w:val="overall_cleanability_score_c"/>
                <w:alias w:val="overall_cleanability_score_c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lang w:val="en-GB"/>
                  </w:rPr>
                  <w:t/>
                </w:r>
              </w:sdtContent>
            </w:sdt>
          </w:p>
        </w:tc>
      </w:tr>
      <w:tr w:rsidR="0023093E" w14:paraId="0CA26921" w14:textId="77777777" w:rsidTr="001C532F">
        <w:trPr>
          <w:trHeight w:val="454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11F3C656" w14:textId="0DC70F43" w:rsidR="0023093E" w:rsidRPr="008044A6" w:rsidRDefault="0023093E" w:rsidP="0048435F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8044A6">
              <w:rPr>
                <w:rFonts w:ascii="Arial" w:hAnsi="Arial" w:cs="Arial"/>
                <w:b/>
                <w:bCs/>
                <w:lang w:val="en-GB"/>
              </w:rPr>
              <w:t>Overall Screening Risk</w:t>
            </w:r>
            <w:r w:rsidR="008044A6" w:rsidRPr="008044A6">
              <w:rPr>
                <w:rFonts w:ascii="Arial" w:hAnsi="Arial" w:cs="Arial"/>
                <w:b/>
                <w:bCs/>
                <w:lang w:val="en-GB"/>
              </w:rPr>
              <w:t xml:space="preserve"> (</w:t>
            </w:r>
            <w:r w:rsidR="008044A6">
              <w:rPr>
                <w:rFonts w:ascii="Arial" w:hAnsi="Arial" w:cs="Arial"/>
                <w:b/>
                <w:bCs/>
                <w:lang w:val="en-GB"/>
              </w:rPr>
              <w:t>D</w:t>
            </w:r>
            <w:r w:rsidR="008044A6" w:rsidRPr="008044A6">
              <w:rPr>
                <w:rFonts w:ascii="Arial" w:hAnsi="Arial" w:cs="Arial"/>
                <w:b/>
                <w:bCs/>
                <w:lang w:val="en-GB"/>
              </w:rPr>
              <w:t>)</w:t>
            </w:r>
            <w:r w:rsidRPr="008044A6">
              <w:rPr>
                <w:rFonts w:ascii="Arial" w:hAnsi="Arial" w:cs="Arial"/>
                <w:b/>
                <w:bCs/>
                <w:lang w:val="en-GB"/>
              </w:rPr>
              <w:t xml:space="preserve"> = Hazard</w:t>
            </w:r>
            <w:r w:rsidR="00AE37A1" w:rsidRPr="008044A6">
              <w:rPr>
                <w:rFonts w:ascii="Arial" w:hAnsi="Arial" w:cs="Arial"/>
                <w:b/>
                <w:bCs/>
                <w:lang w:val="en-GB"/>
              </w:rPr>
              <w:t xml:space="preserve"> (</w:t>
            </w:r>
            <w:r w:rsidR="008044A6">
              <w:rPr>
                <w:rFonts w:ascii="Arial" w:hAnsi="Arial" w:cs="Arial"/>
                <w:b/>
                <w:bCs/>
                <w:lang w:val="en-GB"/>
              </w:rPr>
              <w:t>A</w:t>
            </w:r>
            <w:r w:rsidR="00AE37A1" w:rsidRPr="008044A6">
              <w:rPr>
                <w:rFonts w:ascii="Arial" w:hAnsi="Arial" w:cs="Arial"/>
                <w:b/>
                <w:bCs/>
                <w:lang w:val="en-GB"/>
              </w:rPr>
              <w:t>)</w:t>
            </w:r>
            <w:r w:rsidRPr="008044A6">
              <w:rPr>
                <w:rFonts w:ascii="Arial" w:hAnsi="Arial" w:cs="Arial"/>
                <w:b/>
                <w:bCs/>
                <w:lang w:val="en-GB"/>
              </w:rPr>
              <w:t xml:space="preserve"> x Potency </w:t>
            </w:r>
            <w:r w:rsidR="00AE37A1" w:rsidRPr="008044A6">
              <w:rPr>
                <w:rFonts w:ascii="Arial" w:hAnsi="Arial" w:cs="Arial"/>
                <w:b/>
                <w:bCs/>
                <w:lang w:val="en-GB"/>
              </w:rPr>
              <w:t>(</w:t>
            </w:r>
            <w:r w:rsidR="008044A6">
              <w:rPr>
                <w:rFonts w:ascii="Arial" w:hAnsi="Arial" w:cs="Arial"/>
                <w:b/>
                <w:bCs/>
                <w:lang w:val="en-GB"/>
              </w:rPr>
              <w:t>B</w:t>
            </w:r>
            <w:r w:rsidR="00AE37A1" w:rsidRPr="008044A6">
              <w:rPr>
                <w:rFonts w:ascii="Arial" w:hAnsi="Arial" w:cs="Arial"/>
                <w:b/>
                <w:bCs/>
                <w:lang w:val="en-GB"/>
              </w:rPr>
              <w:t>)</w:t>
            </w:r>
            <w:r w:rsidR="008044A6">
              <w:rPr>
                <w:rFonts w:ascii="Arial" w:hAnsi="Arial" w:cs="Arial"/>
                <w:b/>
                <w:bCs/>
                <w:lang w:val="en-GB"/>
              </w:rPr>
              <w:t xml:space="preserve"> x</w:t>
            </w:r>
            <w:r w:rsidRPr="008044A6">
              <w:rPr>
                <w:rFonts w:ascii="Arial" w:hAnsi="Arial" w:cs="Arial"/>
                <w:b/>
                <w:bCs/>
                <w:lang w:val="en-GB"/>
              </w:rPr>
              <w:t xml:space="preserve"> Cleanability Score</w:t>
            </w:r>
            <w:r w:rsidR="00AE37A1" w:rsidRPr="008044A6">
              <w:rPr>
                <w:rFonts w:ascii="Arial" w:hAnsi="Arial" w:cs="Arial"/>
                <w:b/>
                <w:bCs/>
                <w:lang w:val="en-GB"/>
              </w:rPr>
              <w:t xml:space="preserve"> (</w:t>
            </w:r>
            <w:r w:rsidR="008044A6">
              <w:rPr>
                <w:rFonts w:ascii="Arial" w:hAnsi="Arial" w:cs="Arial"/>
                <w:b/>
                <w:bCs/>
                <w:lang w:val="en-GB"/>
              </w:rPr>
              <w:t>C</w:t>
            </w:r>
            <w:r w:rsidR="00AE37A1" w:rsidRPr="008044A6">
              <w:rPr>
                <w:rFonts w:ascii="Arial" w:hAnsi="Arial" w:cs="Arial"/>
                <w:b/>
                <w:bCs/>
                <w:lang w:val="en-GB"/>
              </w:rPr>
              <w:t>)</w:t>
            </w:r>
          </w:p>
        </w:tc>
        <w:tc>
          <w:tcPr>
            <w:tcW w:w="2268" w:type="dxa"/>
            <w:vAlign w:val="center"/>
          </w:tcPr>
          <w:p w14:paraId="526054C6" w14:textId="21650B14" w:rsidR="0023093E" w:rsidRPr="002E4DB9" w:rsidRDefault="0023093E" w:rsidP="0048435F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sdt>
              <w:sdtPr>
                <w:tag w:val="overall_screening_calculation_d"/>
                <w:alias w:val="overall_screening_calculation_d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lang w:val="en-GB"/>
                  </w:rPr>
                  <w:t/>
                </w:r>
              </w:sdtContent>
            </w:sdt>
          </w:p>
        </w:tc>
        <w:tc>
          <w:tcPr>
            <w:tcW w:w="2642" w:type="dxa"/>
          </w:tcPr>
          <w:p w14:paraId="500C8DA2" w14:textId="18595E4A" w:rsidR="0023093E" w:rsidRPr="002E4DB9" w:rsidRDefault="0023093E" w:rsidP="0023093E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23093E"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Sign &amp; date:</w:t>
            </w:r>
          </w:p>
        </w:tc>
      </w:tr>
    </w:tbl>
    <w:p w14:paraId="5A02F2A3" w14:textId="77777777" w:rsidR="001C532F" w:rsidRDefault="001C532F"/>
    <w:p w14:paraId="38F205F5" w14:textId="77777777" w:rsidR="002D582F" w:rsidRDefault="002D582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2"/>
        <w:gridCol w:w="3187"/>
        <w:gridCol w:w="2217"/>
      </w:tblGrid>
      <w:tr w:rsidR="0048435F" w14:paraId="79C9CBEB" w14:textId="77777777" w:rsidTr="0023093E">
        <w:trPr>
          <w:trHeight w:val="397"/>
        </w:trPr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0877DF9A" w14:textId="4874479D" w:rsidR="0048435F" w:rsidRPr="002E4DB9" w:rsidRDefault="0048435F" w:rsidP="0048435F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2E4DB9">
              <w:rPr>
                <w:rFonts w:ascii="Arial" w:hAnsi="Arial" w:cs="Arial"/>
                <w:b/>
                <w:bCs/>
                <w:lang w:val="en-GB"/>
              </w:rPr>
              <w:t xml:space="preserve">SECTION 6 </w:t>
            </w:r>
            <w:r w:rsidR="00E425EB">
              <w:rPr>
                <w:rFonts w:ascii="Arial" w:hAnsi="Arial" w:cs="Arial"/>
                <w:b/>
                <w:bCs/>
                <w:lang w:val="en-GB"/>
              </w:rPr>
              <w:t>-</w:t>
            </w:r>
            <w:r w:rsidRPr="002E4DB9">
              <w:rPr>
                <w:rFonts w:ascii="Arial" w:hAnsi="Arial" w:cs="Arial"/>
                <w:b/>
                <w:bCs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bCs/>
                <w:lang w:val="en-GB"/>
              </w:rPr>
              <w:t>PDE Requirement</w:t>
            </w:r>
          </w:p>
        </w:tc>
      </w:tr>
      <w:tr w:rsidR="003C3D4B" w14:paraId="1C5107C7" w14:textId="77777777" w:rsidTr="00957B8D">
        <w:trPr>
          <w:trHeight w:val="404"/>
        </w:trPr>
        <w:tc>
          <w:tcPr>
            <w:tcW w:w="3612" w:type="dxa"/>
            <w:shd w:val="clear" w:color="auto" w:fill="D9D9D9" w:themeFill="background1" w:themeFillShade="D9"/>
            <w:vAlign w:val="center"/>
          </w:tcPr>
          <w:p w14:paraId="73207AF6" w14:textId="11099CC6" w:rsidR="003C3D4B" w:rsidRPr="003C3D4B" w:rsidRDefault="003C3D4B" w:rsidP="000636F9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3C3D4B">
              <w:rPr>
                <w:rFonts w:ascii="Arial" w:hAnsi="Arial" w:cs="Arial"/>
                <w:b/>
                <w:bCs/>
                <w:lang w:val="en-GB"/>
              </w:rPr>
              <w:t>Overall Screening Risk Score</w:t>
            </w:r>
          </w:p>
        </w:tc>
        <w:tc>
          <w:tcPr>
            <w:tcW w:w="3187" w:type="dxa"/>
            <w:shd w:val="clear" w:color="auto" w:fill="D9D9D9" w:themeFill="background1" w:themeFillShade="D9"/>
            <w:vAlign w:val="center"/>
          </w:tcPr>
          <w:p w14:paraId="401A3171" w14:textId="6CCBFAB1" w:rsidR="003C3D4B" w:rsidRPr="003C3D4B" w:rsidRDefault="003C3D4B" w:rsidP="000636F9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3C3D4B">
              <w:rPr>
                <w:rFonts w:ascii="Arial" w:hAnsi="Arial" w:cs="Arial"/>
                <w:b/>
                <w:bCs/>
                <w:lang w:val="en-GB"/>
              </w:rPr>
              <w:t>Description</w:t>
            </w:r>
          </w:p>
        </w:tc>
        <w:tc>
          <w:tcPr>
            <w:tcW w:w="2217" w:type="dxa"/>
            <w:shd w:val="clear" w:color="auto" w:fill="D9D9D9" w:themeFill="background1" w:themeFillShade="D9"/>
            <w:vAlign w:val="center"/>
          </w:tcPr>
          <w:p w14:paraId="47E7A27A" w14:textId="1AC2F003" w:rsidR="003C3D4B" w:rsidRDefault="00957B8D" w:rsidP="0048435F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Yes / No</w:t>
            </w:r>
          </w:p>
        </w:tc>
      </w:tr>
      <w:tr w:rsidR="001C6D90" w14:paraId="5C627BD4" w14:textId="77777777" w:rsidTr="00957B8D">
        <w:trPr>
          <w:trHeight w:val="404"/>
        </w:trPr>
        <w:tc>
          <w:tcPr>
            <w:tcW w:w="3612" w:type="dxa"/>
            <w:shd w:val="clear" w:color="auto" w:fill="D9D9D9" w:themeFill="background1" w:themeFillShade="D9"/>
            <w:vAlign w:val="center"/>
          </w:tcPr>
          <w:p w14:paraId="012613AA" w14:textId="34154DC6" w:rsidR="001C6D90" w:rsidRPr="0048435F" w:rsidRDefault="00347D78" w:rsidP="000636F9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≤</w:t>
            </w:r>
            <w:r w:rsidR="003C3D4B">
              <w:rPr>
                <w:rFonts w:ascii="Arial" w:hAnsi="Arial" w:cs="Arial"/>
                <w:lang w:val="en-GB"/>
              </w:rPr>
              <w:t>80</w:t>
            </w:r>
          </w:p>
        </w:tc>
        <w:tc>
          <w:tcPr>
            <w:tcW w:w="3187" w:type="dxa"/>
            <w:shd w:val="clear" w:color="auto" w:fill="D9D9D9" w:themeFill="background1" w:themeFillShade="D9"/>
            <w:vAlign w:val="center"/>
          </w:tcPr>
          <w:p w14:paraId="0FCDEB1F" w14:textId="48E9115D" w:rsidR="003C3D4B" w:rsidRDefault="001C6D90" w:rsidP="000636F9">
            <w:pPr>
              <w:jc w:val="center"/>
              <w:rPr>
                <w:rFonts w:ascii="Arial" w:hAnsi="Arial" w:cs="Arial"/>
                <w:lang w:val="en-GB"/>
              </w:rPr>
            </w:pPr>
            <w:r w:rsidRPr="002E4DB9">
              <w:rPr>
                <w:rFonts w:ascii="Arial" w:hAnsi="Arial" w:cs="Arial"/>
                <w:lang w:val="en-GB"/>
              </w:rPr>
              <w:t>Screening risk acceptable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 w:rsidR="003C3D4B">
              <w:rPr>
                <w:rFonts w:ascii="Arial" w:hAnsi="Arial" w:cs="Arial"/>
                <w:lang w:val="en-GB"/>
              </w:rPr>
              <w:t>–</w:t>
            </w:r>
            <w:r>
              <w:rPr>
                <w:rFonts w:ascii="Arial" w:hAnsi="Arial" w:cs="Arial"/>
                <w:lang w:val="en-GB"/>
              </w:rPr>
              <w:t xml:space="preserve"> </w:t>
            </w:r>
          </w:p>
          <w:p w14:paraId="7A004DF0" w14:textId="6BA40E85" w:rsidR="001C6D90" w:rsidRPr="0048435F" w:rsidRDefault="001C6D90" w:rsidP="000636F9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P</w:t>
            </w:r>
            <w:r w:rsidRPr="002E4DB9">
              <w:rPr>
                <w:rFonts w:ascii="Arial" w:hAnsi="Arial" w:cs="Arial"/>
                <w:lang w:val="en-GB"/>
              </w:rPr>
              <w:t>DE not required at this stage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317546909"/>
            <w14:checkbox>
              <w14:checked w14:val="0"/>
              <w14:checkedState w14:val="2612" w14:font="MS Gothic"/>
              <w14:uncheckedState w14:val="2610" w14:font="MS Gothic"/>
            </w14:checkbox>
            <w:tag w:val="pde_requirement_not_required"/>
            <w:alias w:val="pde_requirement_not_required"/>
          </w:sdtPr>
          <w:sdtEndPr/>
          <w:sdtContent>
            <w:tc>
              <w:tcPr>
                <w:tcW w:w="2217" w:type="dxa"/>
                <w:vAlign w:val="center"/>
              </w:tcPr>
              <w:p w14:paraId="3C532295" w14:textId="785A70DF" w:rsidR="001C6D90" w:rsidRPr="002E4DB9" w:rsidRDefault="00AE37A1" w:rsidP="0048435F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</w:tr>
      <w:tr w:rsidR="001C6D90" w14:paraId="63EF95AF" w14:textId="77777777" w:rsidTr="00957B8D">
        <w:trPr>
          <w:trHeight w:val="404"/>
        </w:trPr>
        <w:tc>
          <w:tcPr>
            <w:tcW w:w="3612" w:type="dxa"/>
            <w:shd w:val="clear" w:color="auto" w:fill="D9D9D9" w:themeFill="background1" w:themeFillShade="D9"/>
            <w:vAlign w:val="center"/>
          </w:tcPr>
          <w:p w14:paraId="72ABD713" w14:textId="5EBF5117" w:rsidR="001C6D90" w:rsidRPr="0048435F" w:rsidRDefault="003C3D4B" w:rsidP="000636F9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81 – 149</w:t>
            </w:r>
          </w:p>
        </w:tc>
        <w:tc>
          <w:tcPr>
            <w:tcW w:w="3187" w:type="dxa"/>
            <w:shd w:val="clear" w:color="auto" w:fill="D9D9D9" w:themeFill="background1" w:themeFillShade="D9"/>
            <w:vAlign w:val="center"/>
          </w:tcPr>
          <w:p w14:paraId="6F7A5030" w14:textId="733C14F2" w:rsidR="003C3D4B" w:rsidRDefault="001C6D90" w:rsidP="000636F9">
            <w:pPr>
              <w:jc w:val="center"/>
              <w:rPr>
                <w:rFonts w:ascii="Arial" w:hAnsi="Arial" w:cs="Arial"/>
                <w:lang w:val="en-GB"/>
              </w:rPr>
            </w:pPr>
            <w:r w:rsidRPr="002E4DB9">
              <w:rPr>
                <w:rFonts w:ascii="Arial" w:hAnsi="Arial" w:cs="Arial"/>
                <w:lang w:val="en-GB"/>
              </w:rPr>
              <w:t>Screening risk borderline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 w:rsidR="003C3D4B">
              <w:rPr>
                <w:rFonts w:ascii="Arial" w:hAnsi="Arial" w:cs="Arial"/>
                <w:lang w:val="en-GB"/>
              </w:rPr>
              <w:t>–</w:t>
            </w:r>
            <w:r>
              <w:rPr>
                <w:rFonts w:ascii="Arial" w:hAnsi="Arial" w:cs="Arial"/>
                <w:lang w:val="en-GB"/>
              </w:rPr>
              <w:t xml:space="preserve"> </w:t>
            </w:r>
          </w:p>
          <w:p w14:paraId="0F1D61D2" w14:textId="304C0576" w:rsidR="001C6D90" w:rsidRPr="0048435F" w:rsidRDefault="001C6D90" w:rsidP="000636F9">
            <w:pPr>
              <w:jc w:val="center"/>
              <w:rPr>
                <w:rFonts w:ascii="Arial" w:hAnsi="Arial" w:cs="Arial"/>
                <w:lang w:val="en-GB"/>
              </w:rPr>
            </w:pPr>
            <w:r w:rsidRPr="002E4DB9">
              <w:rPr>
                <w:rFonts w:ascii="Arial" w:hAnsi="Arial" w:cs="Arial"/>
                <w:lang w:val="en-GB"/>
              </w:rPr>
              <w:t>PDE recommended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1594355648"/>
            <w14:checkbox>
              <w14:checked w14:val="0"/>
              <w14:checkedState w14:val="2612" w14:font="MS Gothic"/>
              <w14:uncheckedState w14:val="2610" w14:font="MS Gothic"/>
            </w14:checkbox>
            <w:tag w:val="pde_requirement_recommended"/>
            <w:alias w:val="pde_requirement_recommended"/>
          </w:sdtPr>
          <w:sdtEndPr/>
          <w:sdtContent>
            <w:tc>
              <w:tcPr>
                <w:tcW w:w="2217" w:type="dxa"/>
                <w:vAlign w:val="center"/>
              </w:tcPr>
              <w:p w14:paraId="4962875B" w14:textId="05E97D54" w:rsidR="001C6D90" w:rsidRPr="002E4DB9" w:rsidRDefault="001C6D90" w:rsidP="0048435F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</w:tr>
      <w:tr w:rsidR="001C6D90" w14:paraId="49712A57" w14:textId="77777777" w:rsidTr="00957B8D">
        <w:trPr>
          <w:trHeight w:val="404"/>
        </w:trPr>
        <w:tc>
          <w:tcPr>
            <w:tcW w:w="3612" w:type="dxa"/>
            <w:shd w:val="clear" w:color="auto" w:fill="D9D9D9" w:themeFill="background1" w:themeFillShade="D9"/>
            <w:vAlign w:val="center"/>
          </w:tcPr>
          <w:p w14:paraId="0A0E30B0" w14:textId="5B23BAC8" w:rsidR="001C6D90" w:rsidRPr="000636F9" w:rsidRDefault="00347D78" w:rsidP="000636F9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≥</w:t>
            </w:r>
            <w:r w:rsidR="003C3D4B">
              <w:rPr>
                <w:rFonts w:ascii="Arial" w:hAnsi="Arial" w:cs="Arial"/>
                <w:lang w:val="en-GB"/>
              </w:rPr>
              <w:t>150</w:t>
            </w:r>
          </w:p>
        </w:tc>
        <w:tc>
          <w:tcPr>
            <w:tcW w:w="3187" w:type="dxa"/>
            <w:shd w:val="clear" w:color="auto" w:fill="D9D9D9" w:themeFill="background1" w:themeFillShade="D9"/>
            <w:vAlign w:val="center"/>
          </w:tcPr>
          <w:p w14:paraId="0AEAF0A6" w14:textId="22943275" w:rsidR="003C3D4B" w:rsidRDefault="001C6D90" w:rsidP="000636F9">
            <w:pPr>
              <w:jc w:val="center"/>
              <w:rPr>
                <w:rFonts w:ascii="Arial" w:hAnsi="Arial" w:cs="Arial"/>
                <w:lang w:val="en-GB"/>
              </w:rPr>
            </w:pPr>
            <w:r w:rsidRPr="002E4DB9">
              <w:rPr>
                <w:rFonts w:ascii="Arial" w:hAnsi="Arial" w:cs="Arial"/>
                <w:lang w:val="en-GB"/>
              </w:rPr>
              <w:t>Screening risk high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 w:rsidR="003C3D4B">
              <w:rPr>
                <w:rFonts w:ascii="Arial" w:hAnsi="Arial" w:cs="Arial"/>
                <w:lang w:val="en-GB"/>
              </w:rPr>
              <w:t>–</w:t>
            </w:r>
            <w:r>
              <w:rPr>
                <w:rFonts w:ascii="Arial" w:hAnsi="Arial" w:cs="Arial"/>
                <w:lang w:val="en-GB"/>
              </w:rPr>
              <w:t xml:space="preserve"> </w:t>
            </w:r>
          </w:p>
          <w:p w14:paraId="1496EDD7" w14:textId="62FC7A41" w:rsidR="001C6D90" w:rsidRPr="000636F9" w:rsidRDefault="001C6D90" w:rsidP="000636F9">
            <w:pPr>
              <w:jc w:val="center"/>
              <w:rPr>
                <w:rFonts w:ascii="Arial" w:hAnsi="Arial" w:cs="Arial"/>
                <w:lang w:val="en-GB"/>
              </w:rPr>
            </w:pPr>
            <w:r w:rsidRPr="002E4DB9">
              <w:rPr>
                <w:rFonts w:ascii="Arial" w:hAnsi="Arial" w:cs="Arial"/>
                <w:lang w:val="en-GB"/>
              </w:rPr>
              <w:t>PDE mandatory before inclusion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-717738616"/>
            <w14:checkbox>
              <w14:checked w14:val="0"/>
              <w14:checkedState w14:val="2612" w14:font="MS Gothic"/>
              <w14:uncheckedState w14:val="2610" w14:font="MS Gothic"/>
            </w14:checkbox>
            <w:tag w:val="pde_requirement_mandatory"/>
            <w:alias w:val="pde_requirement_mandatory"/>
          </w:sdtPr>
          <w:sdtEndPr/>
          <w:sdtContent>
            <w:tc>
              <w:tcPr>
                <w:tcW w:w="2217" w:type="dxa"/>
                <w:vAlign w:val="center"/>
              </w:tcPr>
              <w:p w14:paraId="794E3C6D" w14:textId="7D56A736" w:rsidR="001C6D90" w:rsidRPr="002E4DB9" w:rsidRDefault="001C6D90" w:rsidP="0048435F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</w:tr>
    </w:tbl>
    <w:p w14:paraId="3C203EDC" w14:textId="77777777" w:rsidR="001C532F" w:rsidRDefault="001C532F"/>
    <w:p w14:paraId="6B9E904B" w14:textId="77777777" w:rsidR="002D582F" w:rsidRDefault="002D582F"/>
    <w:p w14:paraId="08009230" w14:textId="77777777" w:rsidR="002D582F" w:rsidRDefault="002D582F"/>
    <w:p w14:paraId="04EC164D" w14:textId="77777777" w:rsidR="002D582F" w:rsidRDefault="002D582F"/>
    <w:p w14:paraId="1D36F7BD" w14:textId="77777777" w:rsidR="002D582F" w:rsidRDefault="002D582F"/>
    <w:p w14:paraId="612601EE" w14:textId="77777777" w:rsidR="002D582F" w:rsidRDefault="002D582F"/>
    <w:p w14:paraId="49089D6A" w14:textId="77777777" w:rsidR="002D582F" w:rsidRDefault="002D582F"/>
    <w:p w14:paraId="37C4A344" w14:textId="77777777" w:rsidR="00604B7F" w:rsidRDefault="00604B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635"/>
        <w:gridCol w:w="619"/>
        <w:gridCol w:w="1016"/>
        <w:gridCol w:w="850"/>
        <w:gridCol w:w="388"/>
        <w:gridCol w:w="2254"/>
      </w:tblGrid>
      <w:tr w:rsidR="00E425EB" w14:paraId="70B521FD" w14:textId="77777777" w:rsidTr="0023093E">
        <w:trPr>
          <w:trHeight w:val="397"/>
        </w:trPr>
        <w:tc>
          <w:tcPr>
            <w:tcW w:w="9016" w:type="dxa"/>
            <w:gridSpan w:val="7"/>
            <w:shd w:val="clear" w:color="auto" w:fill="D9D9D9" w:themeFill="background1" w:themeFillShade="D9"/>
            <w:vAlign w:val="center"/>
          </w:tcPr>
          <w:p w14:paraId="6323D527" w14:textId="5C3ADA68" w:rsidR="00E425EB" w:rsidRPr="002E4DB9" w:rsidRDefault="00E425EB" w:rsidP="0048435F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lastRenderedPageBreak/>
              <w:t xml:space="preserve">SECTION 7 – </w:t>
            </w:r>
            <w:r w:rsidR="0023093E">
              <w:rPr>
                <w:rFonts w:ascii="Arial" w:hAnsi="Arial" w:cs="Arial"/>
                <w:b/>
                <w:bCs/>
                <w:lang w:val="en-GB"/>
              </w:rPr>
              <w:t>Toxicity Matrix &amp;</w:t>
            </w:r>
            <w:r>
              <w:rPr>
                <w:rFonts w:ascii="Arial" w:hAnsi="Arial" w:cs="Arial"/>
                <w:b/>
                <w:bCs/>
                <w:lang w:val="en-GB"/>
              </w:rPr>
              <w:t xml:space="preserve"> PDE Value</w:t>
            </w:r>
          </w:p>
        </w:tc>
      </w:tr>
      <w:tr w:rsidR="00957B8D" w14:paraId="5AAC229A" w14:textId="77777777" w:rsidTr="002D582F">
        <w:trPr>
          <w:trHeight w:val="397"/>
        </w:trPr>
        <w:tc>
          <w:tcPr>
            <w:tcW w:w="4508" w:type="dxa"/>
            <w:gridSpan w:val="3"/>
            <w:shd w:val="clear" w:color="auto" w:fill="D9D9D9" w:themeFill="background1" w:themeFillShade="D9"/>
            <w:vAlign w:val="center"/>
          </w:tcPr>
          <w:p w14:paraId="44F5C66B" w14:textId="73F8F057" w:rsidR="00957B8D" w:rsidRPr="00957B8D" w:rsidRDefault="00957B8D" w:rsidP="00957B8D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 xml:space="preserve">PDE Value </w:t>
            </w:r>
            <w:r w:rsidRPr="00957B8D">
              <w:rPr>
                <w:rFonts w:ascii="Arial" w:hAnsi="Arial" w:cs="Arial"/>
                <w:b/>
                <w:bCs/>
                <w:lang w:val="en-GB"/>
              </w:rPr>
              <w:t>(if applicable)</w:t>
            </w:r>
            <w:r w:rsidR="00AE37A1">
              <w:rPr>
                <w:rFonts w:ascii="Arial" w:hAnsi="Arial" w:cs="Arial"/>
                <w:b/>
                <w:bCs/>
                <w:lang w:val="en-GB"/>
              </w:rPr>
              <w:t xml:space="preserve"> </w:t>
            </w:r>
          </w:p>
        </w:tc>
        <w:tc>
          <w:tcPr>
            <w:tcW w:w="1866" w:type="dxa"/>
            <w:gridSpan w:val="2"/>
            <w:shd w:val="clear" w:color="auto" w:fill="FFFFFF" w:themeFill="background1"/>
            <w:vAlign w:val="center"/>
          </w:tcPr>
          <w:p w14:paraId="466D7572" w14:textId="08E5F020" w:rsidR="00957B8D" w:rsidRPr="00957B8D" w:rsidRDefault="00957B8D" w:rsidP="00957B8D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sdt>
              <w:sdtPr>
                <w:tag w:val="pde_value"/>
                <w:alias w:val="pde_value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lang w:val="en-GB"/>
                  </w:rPr>
                  <w:t/>
                </w:r>
              </w:sdtContent>
            </w:sdt>
          </w:p>
        </w:tc>
        <w:tc>
          <w:tcPr>
            <w:tcW w:w="2642" w:type="dxa"/>
            <w:gridSpan w:val="2"/>
            <w:shd w:val="clear" w:color="auto" w:fill="FFFFFF" w:themeFill="background1"/>
          </w:tcPr>
          <w:p w14:paraId="1B3851F0" w14:textId="23FDEE40" w:rsidR="00957B8D" w:rsidRPr="0023093E" w:rsidRDefault="00957B8D" w:rsidP="00957B8D">
            <w:pPr>
              <w:rPr>
                <w:rFonts w:ascii="Arial" w:hAnsi="Arial" w:cs="Arial"/>
                <w:vertAlign w:val="superscript"/>
                <w:lang w:val="en-GB"/>
              </w:rPr>
            </w:pPr>
            <w:r w:rsidRPr="0023093E"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Sign &amp; date:</w:t>
            </w:r>
          </w:p>
        </w:tc>
      </w:tr>
      <w:tr w:rsidR="00AE37A1" w14:paraId="6AFE6C82" w14:textId="77777777" w:rsidTr="00AE37A1">
        <w:trPr>
          <w:trHeight w:val="397"/>
        </w:trPr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27242511" w14:textId="7ADA893B" w:rsidR="00AE37A1" w:rsidRPr="002D24A6" w:rsidRDefault="00AE37A1" w:rsidP="00AE37A1">
            <w:pPr>
              <w:jc w:val="center"/>
              <w:rPr>
                <w:rFonts w:ascii="Arial" w:hAnsi="Arial" w:cs="Arial"/>
                <w:lang w:val="en-GB"/>
              </w:rPr>
            </w:pPr>
            <w:r w:rsidRPr="00957B8D">
              <w:rPr>
                <w:rFonts w:ascii="Arial" w:hAnsi="Arial" w:cs="Arial"/>
                <w:b/>
                <w:bCs/>
                <w:lang w:val="en-GB"/>
              </w:rPr>
              <w:t>PDE Category</w:t>
            </w:r>
          </w:p>
        </w:tc>
        <w:tc>
          <w:tcPr>
            <w:tcW w:w="3270" w:type="dxa"/>
            <w:gridSpan w:val="3"/>
            <w:shd w:val="clear" w:color="auto" w:fill="D9D9D9" w:themeFill="background1" w:themeFillShade="D9"/>
            <w:vAlign w:val="center"/>
          </w:tcPr>
          <w:p w14:paraId="30AEC688" w14:textId="2CCF95E5" w:rsidR="00AE37A1" w:rsidRPr="002D24A6" w:rsidRDefault="00AE37A1" w:rsidP="00AE37A1">
            <w:pPr>
              <w:jc w:val="center"/>
              <w:rPr>
                <w:rFonts w:ascii="Arial" w:hAnsi="Arial" w:cs="Arial"/>
                <w:lang w:val="en-GB"/>
              </w:rPr>
            </w:pPr>
            <w:r w:rsidRPr="00957B8D">
              <w:rPr>
                <w:rFonts w:ascii="Arial" w:hAnsi="Arial" w:cs="Arial"/>
                <w:b/>
                <w:bCs/>
                <w:lang w:val="en-GB"/>
              </w:rPr>
              <w:t>PDE Value</w:t>
            </w:r>
          </w:p>
        </w:tc>
        <w:tc>
          <w:tcPr>
            <w:tcW w:w="1238" w:type="dxa"/>
            <w:gridSpan w:val="2"/>
            <w:shd w:val="clear" w:color="auto" w:fill="D9D9D9" w:themeFill="background1" w:themeFillShade="D9"/>
            <w:vAlign w:val="center"/>
          </w:tcPr>
          <w:p w14:paraId="3C032294" w14:textId="32B6369A" w:rsidR="00AE37A1" w:rsidRPr="002D24A6" w:rsidRDefault="00AE37A1" w:rsidP="00AE37A1">
            <w:pPr>
              <w:jc w:val="center"/>
              <w:rPr>
                <w:rFonts w:ascii="Arial" w:hAnsi="Arial" w:cs="Arial"/>
                <w:lang w:val="en-GB"/>
              </w:rPr>
            </w:pPr>
            <w:r w:rsidRPr="00957B8D">
              <w:rPr>
                <w:rFonts w:ascii="Arial" w:hAnsi="Arial" w:cs="Arial"/>
                <w:b/>
                <w:bCs/>
                <w:lang w:val="en-GB"/>
              </w:rPr>
              <w:t>Risk Score</w:t>
            </w:r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62658078" w14:textId="13598591" w:rsidR="00AE37A1" w:rsidRPr="002D24A6" w:rsidRDefault="00AE37A1" w:rsidP="00AE37A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Yes / No</w:t>
            </w:r>
          </w:p>
        </w:tc>
      </w:tr>
      <w:tr w:rsidR="00AE37A1" w14:paraId="67D788FE" w14:textId="77777777" w:rsidTr="00AE37A1">
        <w:trPr>
          <w:trHeight w:val="397"/>
        </w:trPr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78ED1CA1" w14:textId="7A63BBB0" w:rsidR="00AE37A1" w:rsidRPr="00957B8D" w:rsidRDefault="00AE37A1" w:rsidP="00AE37A1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A12FA">
              <w:rPr>
                <w:rFonts w:ascii="Arial" w:eastAsia="Arial" w:hAnsi="Arial" w:cs="Arial"/>
                <w:color w:val="000000"/>
                <w:sz w:val="22"/>
                <w:szCs w:val="22"/>
              </w:rPr>
              <w:t>Low acute toxicity</w:t>
            </w:r>
          </w:p>
        </w:tc>
        <w:tc>
          <w:tcPr>
            <w:tcW w:w="3270" w:type="dxa"/>
            <w:gridSpan w:val="3"/>
            <w:shd w:val="clear" w:color="auto" w:fill="D9D9D9" w:themeFill="background1" w:themeFillShade="D9"/>
            <w:vAlign w:val="center"/>
          </w:tcPr>
          <w:p w14:paraId="3B705277" w14:textId="2A450241" w:rsidR="00AE37A1" w:rsidRPr="00957B8D" w:rsidRDefault="00AE37A1" w:rsidP="00AE37A1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A12FA">
              <w:rPr>
                <w:rFonts w:ascii="Arial" w:eastAsia="Arial" w:hAnsi="Arial" w:cs="Arial"/>
                <w:color w:val="000000"/>
                <w:sz w:val="22"/>
                <w:szCs w:val="22"/>
              </w:rPr>
              <w:t>&gt;10mg/day</w:t>
            </w:r>
          </w:p>
        </w:tc>
        <w:tc>
          <w:tcPr>
            <w:tcW w:w="1238" w:type="dxa"/>
            <w:gridSpan w:val="2"/>
            <w:shd w:val="clear" w:color="auto" w:fill="D9D9D9" w:themeFill="background1" w:themeFillShade="D9"/>
            <w:vAlign w:val="center"/>
          </w:tcPr>
          <w:p w14:paraId="5F186117" w14:textId="3D50824E" w:rsidR="00AE37A1" w:rsidRPr="00957B8D" w:rsidRDefault="00AE37A1" w:rsidP="00AE37A1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A12FA"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386065573"/>
            <w14:checkbox>
              <w14:checked w14:val="0"/>
              <w14:checkedState w14:val="2612" w14:font="MS Gothic"/>
              <w14:uncheckedState w14:val="2610" w14:font="MS Gothic"/>
            </w14:checkbox>
            <w:tag w:val="pde_category_score_1"/>
            <w:alias w:val="pde_category_score_1"/>
          </w:sdtPr>
          <w:sdtEndPr/>
          <w:sdtContent>
            <w:tc>
              <w:tcPr>
                <w:tcW w:w="2254" w:type="dxa"/>
                <w:vAlign w:val="center"/>
              </w:tcPr>
              <w:p w14:paraId="4551A298" w14:textId="5BFFAB25" w:rsidR="00AE37A1" w:rsidRDefault="00AE37A1" w:rsidP="00AE37A1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</w:tr>
      <w:tr w:rsidR="00AE37A1" w14:paraId="4CFDE36D" w14:textId="77777777" w:rsidTr="00AE37A1">
        <w:trPr>
          <w:trHeight w:val="397"/>
        </w:trPr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4BB6827D" w14:textId="5F244BFE" w:rsidR="00AE37A1" w:rsidRPr="00957B8D" w:rsidRDefault="00AE37A1" w:rsidP="00AE37A1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A12FA">
              <w:rPr>
                <w:rFonts w:ascii="Arial" w:eastAsia="Arial" w:hAnsi="Arial" w:cs="Arial"/>
                <w:color w:val="000000"/>
                <w:sz w:val="22"/>
                <w:szCs w:val="22"/>
              </w:rPr>
              <w:t>Low to moderate acute toxicity</w:t>
            </w:r>
          </w:p>
        </w:tc>
        <w:tc>
          <w:tcPr>
            <w:tcW w:w="3270" w:type="dxa"/>
            <w:gridSpan w:val="3"/>
            <w:shd w:val="clear" w:color="auto" w:fill="D9D9D9" w:themeFill="background1" w:themeFillShade="D9"/>
            <w:vAlign w:val="center"/>
          </w:tcPr>
          <w:p w14:paraId="33B8D971" w14:textId="34743B59" w:rsidR="00AE37A1" w:rsidRPr="00957B8D" w:rsidRDefault="00AE37A1" w:rsidP="00AE37A1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A12FA">
              <w:rPr>
                <w:rFonts w:ascii="Arial" w:eastAsia="Arial" w:hAnsi="Arial" w:cs="Arial"/>
                <w:color w:val="000000"/>
                <w:sz w:val="22"/>
                <w:szCs w:val="22"/>
              </w:rPr>
              <w:t>1 - 10mg/day</w:t>
            </w:r>
          </w:p>
        </w:tc>
        <w:tc>
          <w:tcPr>
            <w:tcW w:w="1238" w:type="dxa"/>
            <w:gridSpan w:val="2"/>
            <w:shd w:val="clear" w:color="auto" w:fill="D9D9D9" w:themeFill="background1" w:themeFillShade="D9"/>
            <w:vAlign w:val="center"/>
          </w:tcPr>
          <w:p w14:paraId="557A8A55" w14:textId="54A3C154" w:rsidR="00AE37A1" w:rsidRPr="00957B8D" w:rsidRDefault="00AE37A1" w:rsidP="00AE37A1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A12FA"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-291675876"/>
            <w14:checkbox>
              <w14:checked w14:val="0"/>
              <w14:checkedState w14:val="2612" w14:font="MS Gothic"/>
              <w14:uncheckedState w14:val="2610" w14:font="MS Gothic"/>
            </w14:checkbox>
            <w:tag w:val="pde_category_score_2"/>
            <w:alias w:val="pde_category_score_2"/>
          </w:sdtPr>
          <w:sdtEndPr/>
          <w:sdtContent>
            <w:tc>
              <w:tcPr>
                <w:tcW w:w="2254" w:type="dxa"/>
                <w:vAlign w:val="center"/>
              </w:tcPr>
              <w:p w14:paraId="5919C741" w14:textId="5262BFB7" w:rsidR="00AE37A1" w:rsidRDefault="00AE37A1" w:rsidP="00AE37A1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</w:tr>
      <w:tr w:rsidR="00AE37A1" w14:paraId="22BD302E" w14:textId="77777777" w:rsidTr="00AE37A1">
        <w:trPr>
          <w:trHeight w:val="397"/>
        </w:trPr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430AAC22" w14:textId="0E842F43" w:rsidR="00AE37A1" w:rsidRPr="00957B8D" w:rsidRDefault="00AE37A1" w:rsidP="00AE37A1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A12FA"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 acute toxicity</w:t>
            </w:r>
          </w:p>
        </w:tc>
        <w:tc>
          <w:tcPr>
            <w:tcW w:w="3270" w:type="dxa"/>
            <w:gridSpan w:val="3"/>
            <w:shd w:val="clear" w:color="auto" w:fill="D9D9D9" w:themeFill="background1" w:themeFillShade="D9"/>
            <w:vAlign w:val="center"/>
          </w:tcPr>
          <w:p w14:paraId="0B7A5E89" w14:textId="6A15A6F6" w:rsidR="00AE37A1" w:rsidRPr="00957B8D" w:rsidRDefault="00AE37A1" w:rsidP="00AE37A1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A12FA">
              <w:rPr>
                <w:rFonts w:ascii="Arial" w:eastAsia="Arial" w:hAnsi="Arial" w:cs="Arial"/>
                <w:color w:val="000000"/>
                <w:sz w:val="22"/>
                <w:szCs w:val="22"/>
              </w:rPr>
              <w:t>0.1 - &lt;1mg/day</w:t>
            </w:r>
          </w:p>
        </w:tc>
        <w:tc>
          <w:tcPr>
            <w:tcW w:w="1238" w:type="dxa"/>
            <w:gridSpan w:val="2"/>
            <w:shd w:val="clear" w:color="auto" w:fill="D9D9D9" w:themeFill="background1" w:themeFillShade="D9"/>
            <w:vAlign w:val="center"/>
          </w:tcPr>
          <w:p w14:paraId="70895A80" w14:textId="293C88F0" w:rsidR="00AE37A1" w:rsidRPr="00957B8D" w:rsidRDefault="00AE37A1" w:rsidP="00AE37A1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A12FA"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-710719027"/>
            <w14:checkbox>
              <w14:checked w14:val="0"/>
              <w14:checkedState w14:val="2612" w14:font="MS Gothic"/>
              <w14:uncheckedState w14:val="2610" w14:font="MS Gothic"/>
            </w14:checkbox>
            <w:tag w:val="pde_category_score_3"/>
            <w:alias w:val="pde_category_score_3"/>
          </w:sdtPr>
          <w:sdtEndPr/>
          <w:sdtContent>
            <w:tc>
              <w:tcPr>
                <w:tcW w:w="2254" w:type="dxa"/>
                <w:vAlign w:val="center"/>
              </w:tcPr>
              <w:p w14:paraId="6061CB32" w14:textId="3161AEF1" w:rsidR="00AE37A1" w:rsidRDefault="00AE37A1" w:rsidP="00AE37A1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</w:tr>
      <w:tr w:rsidR="00AE37A1" w14:paraId="716287E6" w14:textId="77777777" w:rsidTr="00AE37A1">
        <w:trPr>
          <w:trHeight w:val="397"/>
        </w:trPr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4D34CD7E" w14:textId="0015C49B" w:rsidR="00AE37A1" w:rsidRPr="00957B8D" w:rsidRDefault="00AE37A1" w:rsidP="00AE37A1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A12FA">
              <w:rPr>
                <w:rFonts w:ascii="Arial" w:eastAsia="Arial" w:hAnsi="Arial" w:cs="Arial"/>
                <w:color w:val="000000"/>
                <w:sz w:val="22"/>
                <w:szCs w:val="22"/>
              </w:rPr>
              <w:t>High acute toxicity</w:t>
            </w:r>
          </w:p>
        </w:tc>
        <w:tc>
          <w:tcPr>
            <w:tcW w:w="3270" w:type="dxa"/>
            <w:gridSpan w:val="3"/>
            <w:shd w:val="clear" w:color="auto" w:fill="D9D9D9" w:themeFill="background1" w:themeFillShade="D9"/>
            <w:vAlign w:val="center"/>
          </w:tcPr>
          <w:p w14:paraId="7DBC4B3D" w14:textId="5BB31F34" w:rsidR="00AE37A1" w:rsidRPr="00957B8D" w:rsidRDefault="00AE37A1" w:rsidP="00AE37A1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A12FA">
              <w:rPr>
                <w:rFonts w:ascii="Arial" w:eastAsia="Arial" w:hAnsi="Arial" w:cs="Arial"/>
                <w:color w:val="000000"/>
                <w:sz w:val="22"/>
                <w:szCs w:val="22"/>
              </w:rPr>
              <w:t>0.01 - &lt;0.1mg/day</w:t>
            </w:r>
          </w:p>
        </w:tc>
        <w:tc>
          <w:tcPr>
            <w:tcW w:w="1238" w:type="dxa"/>
            <w:gridSpan w:val="2"/>
            <w:shd w:val="clear" w:color="auto" w:fill="D9D9D9" w:themeFill="background1" w:themeFillShade="D9"/>
            <w:vAlign w:val="center"/>
          </w:tcPr>
          <w:p w14:paraId="3B9F55A7" w14:textId="125E155D" w:rsidR="00AE37A1" w:rsidRPr="00957B8D" w:rsidRDefault="00AE37A1" w:rsidP="00AE37A1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A12FA"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-825204161"/>
            <w14:checkbox>
              <w14:checked w14:val="0"/>
              <w14:checkedState w14:val="2612" w14:font="MS Gothic"/>
              <w14:uncheckedState w14:val="2610" w14:font="MS Gothic"/>
            </w14:checkbox>
            <w:tag w:val="pde_category_score_4"/>
            <w:alias w:val="pde_category_score_4"/>
          </w:sdtPr>
          <w:sdtEndPr/>
          <w:sdtContent>
            <w:tc>
              <w:tcPr>
                <w:tcW w:w="2254" w:type="dxa"/>
                <w:vAlign w:val="center"/>
              </w:tcPr>
              <w:p w14:paraId="6AA5B01F" w14:textId="3628B9C9" w:rsidR="00AE37A1" w:rsidRDefault="00AE37A1" w:rsidP="00AE37A1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</w:tr>
      <w:tr w:rsidR="00AE37A1" w14:paraId="4A8B2434" w14:textId="77777777" w:rsidTr="002D582F">
        <w:trPr>
          <w:trHeight w:val="340"/>
        </w:trPr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6C047F4F" w14:textId="5E2428AD" w:rsidR="00AE37A1" w:rsidRPr="00957B8D" w:rsidRDefault="00AE37A1" w:rsidP="00AE37A1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A12FA">
              <w:rPr>
                <w:rFonts w:ascii="Arial" w:eastAsia="Arial" w:hAnsi="Arial" w:cs="Arial"/>
                <w:color w:val="000000"/>
                <w:sz w:val="22"/>
                <w:szCs w:val="22"/>
              </w:rPr>
              <w:t>Very high acute toxicity</w:t>
            </w:r>
          </w:p>
        </w:tc>
        <w:tc>
          <w:tcPr>
            <w:tcW w:w="1635" w:type="dxa"/>
            <w:shd w:val="clear" w:color="auto" w:fill="D9D9D9" w:themeFill="background1" w:themeFillShade="D9"/>
            <w:vAlign w:val="center"/>
          </w:tcPr>
          <w:p w14:paraId="06FCF5C8" w14:textId="5F323C47" w:rsidR="00AE37A1" w:rsidRPr="00957B8D" w:rsidRDefault="00AE37A1" w:rsidP="00AE37A1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A12FA">
              <w:rPr>
                <w:rFonts w:ascii="Arial" w:eastAsia="Arial" w:hAnsi="Arial" w:cs="Arial"/>
                <w:color w:val="000000"/>
                <w:sz w:val="22"/>
                <w:szCs w:val="22"/>
              </w:rPr>
              <w:t>&lt;0.01mg/day</w:t>
            </w:r>
          </w:p>
        </w:tc>
        <w:tc>
          <w:tcPr>
            <w:tcW w:w="1635" w:type="dxa"/>
            <w:gridSpan w:val="2"/>
            <w:shd w:val="clear" w:color="auto" w:fill="D9D9D9" w:themeFill="background1" w:themeFillShade="D9"/>
            <w:vAlign w:val="center"/>
          </w:tcPr>
          <w:p w14:paraId="0394E42D" w14:textId="253F6A61" w:rsidR="00AE37A1" w:rsidRPr="00957B8D" w:rsidRDefault="00AE37A1" w:rsidP="00AE37A1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A12FA">
              <w:rPr>
                <w:rFonts w:ascii="Arial" w:eastAsia="Arial" w:hAnsi="Arial" w:cs="Arial"/>
                <w:color w:val="000000"/>
                <w:sz w:val="22"/>
                <w:szCs w:val="22"/>
              </w:rPr>
              <w:t>&lt;10mcg/day</w:t>
            </w:r>
          </w:p>
        </w:tc>
        <w:tc>
          <w:tcPr>
            <w:tcW w:w="1238" w:type="dxa"/>
            <w:gridSpan w:val="2"/>
            <w:shd w:val="clear" w:color="auto" w:fill="D9D9D9" w:themeFill="background1" w:themeFillShade="D9"/>
            <w:vAlign w:val="center"/>
          </w:tcPr>
          <w:p w14:paraId="02024A2C" w14:textId="0CE0C503" w:rsidR="00AE37A1" w:rsidRPr="00AE37A1" w:rsidRDefault="00AE37A1" w:rsidP="00AE37A1">
            <w:pPr>
              <w:jc w:val="center"/>
              <w:rPr>
                <w:rFonts w:ascii="Arial" w:hAnsi="Arial" w:cs="Arial"/>
                <w:lang w:val="en-GB"/>
              </w:rPr>
            </w:pPr>
            <w:r w:rsidRPr="00AE37A1">
              <w:rPr>
                <w:rFonts w:ascii="Arial" w:hAnsi="Arial" w:cs="Arial"/>
                <w:lang w:val="en-GB"/>
              </w:rPr>
              <w:t>5</w:t>
            </w:r>
          </w:p>
        </w:tc>
        <w:sdt>
          <w:sdtPr>
            <w:rPr>
              <w:rFonts w:ascii="Arial" w:hAnsi="Arial" w:cs="Arial"/>
              <w:b/>
              <w:bCs/>
              <w:lang w:val="en-GB"/>
            </w:rPr>
            <w:id w:val="303282379"/>
            <w14:checkbox>
              <w14:checked w14:val="0"/>
              <w14:checkedState w14:val="2612" w14:font="MS Gothic"/>
              <w14:uncheckedState w14:val="2610" w14:font="MS Gothic"/>
            </w14:checkbox>
            <w:tag w:val="pde_category_score_5"/>
            <w:alias w:val="pde_category_score_5"/>
          </w:sdtPr>
          <w:sdtEndPr/>
          <w:sdtContent>
            <w:tc>
              <w:tcPr>
                <w:tcW w:w="2254" w:type="dxa"/>
                <w:vAlign w:val="center"/>
              </w:tcPr>
              <w:p w14:paraId="2CE439D3" w14:textId="56F8DDB4" w:rsidR="00AE37A1" w:rsidRDefault="00AE37A1" w:rsidP="00AE37A1">
                <w:pPr>
                  <w:jc w:val="center"/>
                  <w:rPr>
                    <w:rFonts w:ascii="Arial" w:hAnsi="Arial" w:cs="Arial"/>
                    <w:b/>
                    <w:bCs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p>
            </w:tc>
          </w:sdtContent>
        </w:sdt>
      </w:tr>
      <w:tr w:rsidR="00AE37A1" w14:paraId="151B2798" w14:textId="77777777" w:rsidTr="001C532F">
        <w:trPr>
          <w:trHeight w:val="454"/>
        </w:trPr>
        <w:tc>
          <w:tcPr>
            <w:tcW w:w="4508" w:type="dxa"/>
            <w:gridSpan w:val="3"/>
            <w:shd w:val="clear" w:color="auto" w:fill="D9D9D9" w:themeFill="background1" w:themeFillShade="D9"/>
            <w:vAlign w:val="center"/>
          </w:tcPr>
          <w:p w14:paraId="28872A50" w14:textId="6A3D93A5" w:rsidR="00AE37A1" w:rsidRPr="00AE37A1" w:rsidRDefault="00AE37A1" w:rsidP="00957B8D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AE37A1">
              <w:rPr>
                <w:rFonts w:ascii="Arial" w:hAnsi="Arial" w:cs="Arial"/>
                <w:b/>
                <w:bCs/>
                <w:lang w:val="en-GB"/>
              </w:rPr>
              <w:t>PDE Risk Score</w:t>
            </w:r>
            <w:r w:rsidR="008044A6">
              <w:rPr>
                <w:rFonts w:ascii="Arial" w:hAnsi="Arial" w:cs="Arial"/>
                <w:b/>
                <w:bCs/>
                <w:lang w:val="en-GB"/>
              </w:rPr>
              <w:t xml:space="preserve"> (E)</w:t>
            </w:r>
          </w:p>
        </w:tc>
        <w:tc>
          <w:tcPr>
            <w:tcW w:w="1866" w:type="dxa"/>
            <w:gridSpan w:val="2"/>
            <w:shd w:val="clear" w:color="auto" w:fill="FFFFFF" w:themeFill="background1"/>
            <w:vAlign w:val="center"/>
          </w:tcPr>
          <w:p w14:paraId="6191C549" w14:textId="77777777" w:rsidR="00AE37A1" w:rsidRPr="0023093E" w:rsidRDefault="00AE37A1" w:rsidP="00AE37A1">
            <w:pPr>
              <w:jc w:val="center"/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</w:pPr>
            <w:sdt>
              <w:sdtPr>
                <w:tag w:val="pde_risk_score_e"/>
                <w:alias w:val="pde_risk_score_e"/>
                <w:text/>
              </w:sdtPr>
              <w:sdtContent>
                <w:r>
                  <w:rPr>
                    <w:rFonts w:ascii="Arial" w:hAnsi="Arial" w:cs="Arial"/>
                    <w:sz w:val="22"/>
                    <w:szCs w:val="22"/>
                    <w:vertAlign w:val="superscript"/>
                    <w:lang w:val="en-GB"/>
                  </w:rPr>
                  <w:t/>
                </w:r>
              </w:sdtContent>
            </w:sdt>
          </w:p>
        </w:tc>
        <w:tc>
          <w:tcPr>
            <w:tcW w:w="2642" w:type="dxa"/>
            <w:gridSpan w:val="2"/>
            <w:shd w:val="clear" w:color="auto" w:fill="FFFFFF" w:themeFill="background1"/>
          </w:tcPr>
          <w:p w14:paraId="646F18E6" w14:textId="7BAC9561" w:rsidR="00AE37A1" w:rsidRPr="0023093E" w:rsidRDefault="00AE37A1" w:rsidP="00AE37A1">
            <w:pPr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S</w:t>
            </w:r>
            <w:r w:rsidRPr="0023093E"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ign &amp; date:</w:t>
            </w:r>
          </w:p>
        </w:tc>
      </w:tr>
      <w:tr w:rsidR="008044A6" w14:paraId="0B37E32D" w14:textId="77777777" w:rsidTr="001C532F">
        <w:trPr>
          <w:trHeight w:val="454"/>
        </w:trPr>
        <w:tc>
          <w:tcPr>
            <w:tcW w:w="4508" w:type="dxa"/>
            <w:gridSpan w:val="3"/>
            <w:shd w:val="clear" w:color="auto" w:fill="D9D9D9" w:themeFill="background1" w:themeFillShade="D9"/>
            <w:vAlign w:val="center"/>
          </w:tcPr>
          <w:p w14:paraId="45D63EC6" w14:textId="519642BA" w:rsidR="008044A6" w:rsidRPr="008044A6" w:rsidRDefault="008044A6" w:rsidP="00957B8D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8044A6">
              <w:rPr>
                <w:rFonts w:ascii="Arial" w:hAnsi="Arial" w:cs="Arial"/>
                <w:b/>
                <w:bCs/>
                <w:lang w:val="en-GB"/>
              </w:rPr>
              <w:t>Final Toxicity Score (</w:t>
            </w:r>
            <w:r>
              <w:rPr>
                <w:rFonts w:ascii="Arial" w:hAnsi="Arial" w:cs="Arial"/>
                <w:b/>
                <w:bCs/>
                <w:lang w:val="en-GB"/>
              </w:rPr>
              <w:t>F</w:t>
            </w:r>
            <w:r w:rsidRPr="008044A6">
              <w:rPr>
                <w:rFonts w:ascii="Arial" w:hAnsi="Arial" w:cs="Arial"/>
                <w:b/>
                <w:bCs/>
                <w:lang w:val="en-GB"/>
              </w:rPr>
              <w:t>) = Overall Screening Risk</w:t>
            </w:r>
            <w:r>
              <w:rPr>
                <w:rFonts w:ascii="Arial" w:hAnsi="Arial" w:cs="Arial"/>
                <w:b/>
                <w:bCs/>
                <w:lang w:val="en-GB"/>
              </w:rPr>
              <w:t xml:space="preserve"> (D) x </w:t>
            </w:r>
            <w:r w:rsidRPr="00AE37A1">
              <w:rPr>
                <w:rFonts w:ascii="Arial" w:hAnsi="Arial" w:cs="Arial"/>
                <w:b/>
                <w:bCs/>
                <w:lang w:val="en-GB"/>
              </w:rPr>
              <w:t>PDE Risk Score</w:t>
            </w:r>
            <w:r>
              <w:rPr>
                <w:rFonts w:ascii="Arial" w:hAnsi="Arial" w:cs="Arial"/>
                <w:b/>
                <w:bCs/>
                <w:lang w:val="en-GB"/>
              </w:rPr>
              <w:t xml:space="preserve"> (E)</w:t>
            </w:r>
          </w:p>
        </w:tc>
        <w:tc>
          <w:tcPr>
            <w:tcW w:w="1866" w:type="dxa"/>
            <w:gridSpan w:val="2"/>
            <w:shd w:val="clear" w:color="auto" w:fill="FFFFFF" w:themeFill="background1"/>
          </w:tcPr>
          <w:p w14:paraId="3F5FD1F4" w14:textId="77777777" w:rsidR="008044A6" w:rsidRPr="0023093E" w:rsidRDefault="008044A6" w:rsidP="00957B8D">
            <w:pPr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</w:pPr>
            <w:sdt>
              <w:sdtPr>
                <w:tag w:val="final_toxicity_score_f"/>
                <w:alias w:val="final_toxicity_score_f"/>
                <w:text/>
              </w:sdtPr>
              <w:sdtContent>
                <w:r>
                  <w:rPr>
                    <w:rFonts w:ascii="Arial" w:hAnsi="Arial" w:cs="Arial"/>
                    <w:sz w:val="22"/>
                    <w:szCs w:val="22"/>
                    <w:vertAlign w:val="superscript"/>
                    <w:lang w:val="en-GB"/>
                  </w:rPr>
                  <w:t/>
                </w:r>
              </w:sdtContent>
            </w:sdt>
          </w:p>
        </w:tc>
        <w:tc>
          <w:tcPr>
            <w:tcW w:w="2642" w:type="dxa"/>
            <w:gridSpan w:val="2"/>
            <w:shd w:val="clear" w:color="auto" w:fill="FFFFFF" w:themeFill="background1"/>
          </w:tcPr>
          <w:p w14:paraId="47330447" w14:textId="6D41B469" w:rsidR="008044A6" w:rsidRPr="0023093E" w:rsidRDefault="008044A6" w:rsidP="00957B8D">
            <w:pPr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S</w:t>
            </w:r>
            <w:r w:rsidRPr="0023093E"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ign &amp; date:</w:t>
            </w:r>
          </w:p>
        </w:tc>
      </w:tr>
      <w:tr w:rsidR="00957B8D" w14:paraId="7FD04A1F" w14:textId="77777777" w:rsidTr="001C532F">
        <w:trPr>
          <w:trHeight w:val="454"/>
        </w:trPr>
        <w:tc>
          <w:tcPr>
            <w:tcW w:w="4508" w:type="dxa"/>
            <w:gridSpan w:val="3"/>
            <w:shd w:val="clear" w:color="auto" w:fill="D9D9D9" w:themeFill="background1" w:themeFillShade="D9"/>
            <w:vAlign w:val="center"/>
          </w:tcPr>
          <w:p w14:paraId="022E9FCC" w14:textId="1B533638" w:rsidR="00957B8D" w:rsidRPr="0023093E" w:rsidRDefault="00957B8D" w:rsidP="00957B8D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Update toxicity risk matrix ES.</w:t>
            </w:r>
            <w:r w:rsidR="00B3677E">
              <w:rPr>
                <w:rFonts w:ascii="Arial" w:hAnsi="Arial" w:cs="Arial"/>
                <w:lang w:val="en-GB"/>
              </w:rPr>
              <w:t>SOP</w:t>
            </w:r>
            <w:r>
              <w:rPr>
                <w:rFonts w:ascii="Arial" w:hAnsi="Arial" w:cs="Arial"/>
                <w:lang w:val="en-GB"/>
              </w:rPr>
              <w:t>.</w:t>
            </w:r>
            <w:r w:rsidR="00B3677E">
              <w:rPr>
                <w:rFonts w:ascii="Arial" w:hAnsi="Arial" w:cs="Arial"/>
                <w:lang w:val="en-GB"/>
              </w:rPr>
              <w:t>272.F02</w:t>
            </w:r>
            <w:r>
              <w:rPr>
                <w:rFonts w:ascii="Arial" w:hAnsi="Arial" w:cs="Arial"/>
                <w:lang w:val="en-GB"/>
              </w:rPr>
              <w:t xml:space="preserve"> with all above risk scores</w:t>
            </w:r>
            <w:r w:rsidR="00AE37A1">
              <w:rPr>
                <w:rFonts w:ascii="Arial" w:hAnsi="Arial" w:cs="Arial"/>
                <w:lang w:val="en-GB"/>
              </w:rPr>
              <w:t xml:space="preserve"> (including </w:t>
            </w:r>
            <w:r w:rsidR="000C0609">
              <w:rPr>
                <w:rFonts w:ascii="Arial" w:hAnsi="Arial" w:cs="Arial"/>
                <w:lang w:val="en-GB"/>
              </w:rPr>
              <w:t>A</w:t>
            </w:r>
            <w:r w:rsidR="00AE37A1">
              <w:rPr>
                <w:rFonts w:ascii="Arial" w:hAnsi="Arial" w:cs="Arial"/>
                <w:lang w:val="en-GB"/>
              </w:rPr>
              <w:t xml:space="preserve">, </w:t>
            </w:r>
            <w:r w:rsidR="000C0609">
              <w:rPr>
                <w:rFonts w:ascii="Arial" w:hAnsi="Arial" w:cs="Arial"/>
                <w:lang w:val="en-GB"/>
              </w:rPr>
              <w:t>B</w:t>
            </w:r>
            <w:r w:rsidR="00AE37A1">
              <w:rPr>
                <w:rFonts w:ascii="Arial" w:hAnsi="Arial" w:cs="Arial"/>
                <w:lang w:val="en-GB"/>
              </w:rPr>
              <w:t>, C</w:t>
            </w:r>
            <w:r w:rsidR="000C0609">
              <w:rPr>
                <w:rFonts w:ascii="Arial" w:hAnsi="Arial" w:cs="Arial"/>
                <w:lang w:val="en-GB"/>
              </w:rPr>
              <w:t>, D, E, F</w:t>
            </w:r>
            <w:r w:rsidR="00AE37A1">
              <w:rPr>
                <w:rFonts w:ascii="Arial" w:hAnsi="Arial" w:cs="Arial"/>
                <w:lang w:val="en-GB"/>
              </w:rPr>
              <w:t>)</w:t>
            </w:r>
          </w:p>
        </w:tc>
        <w:tc>
          <w:tcPr>
            <w:tcW w:w="4508" w:type="dxa"/>
            <w:gridSpan w:val="4"/>
            <w:shd w:val="clear" w:color="auto" w:fill="FFFFFF" w:themeFill="background1"/>
          </w:tcPr>
          <w:p w14:paraId="7B4421C4" w14:textId="38B73F04" w:rsidR="00957B8D" w:rsidRPr="0023093E" w:rsidRDefault="00957B8D" w:rsidP="00957B8D">
            <w:pPr>
              <w:rPr>
                <w:rFonts w:ascii="Arial" w:hAnsi="Arial" w:cs="Arial"/>
                <w:lang w:val="en-GB"/>
              </w:rPr>
            </w:pPr>
            <w:r w:rsidRPr="0023093E"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Sign &amp; date:</w:t>
            </w:r>
          </w:p>
        </w:tc>
      </w:tr>
      <w:tr w:rsidR="00957B8D" w14:paraId="2D0F56D0" w14:textId="77777777" w:rsidTr="002D582F">
        <w:trPr>
          <w:trHeight w:val="340"/>
        </w:trPr>
        <w:tc>
          <w:tcPr>
            <w:tcW w:w="4508" w:type="dxa"/>
            <w:gridSpan w:val="3"/>
            <w:shd w:val="clear" w:color="auto" w:fill="D9D9D9" w:themeFill="background1" w:themeFillShade="D9"/>
            <w:vAlign w:val="center"/>
          </w:tcPr>
          <w:p w14:paraId="416F7DF0" w14:textId="0C6EE4EF" w:rsidR="00957B8D" w:rsidRPr="000C0609" w:rsidRDefault="000C0609" w:rsidP="00957B8D">
            <w:pPr>
              <w:jc w:val="center"/>
              <w:rPr>
                <w:rFonts w:ascii="Arial" w:hAnsi="Arial" w:cs="Arial"/>
                <w:lang w:val="en-GB"/>
              </w:rPr>
            </w:pPr>
            <w:r w:rsidRPr="000C0609">
              <w:rPr>
                <w:rFonts w:ascii="Arial" w:hAnsi="Arial" w:cs="Arial"/>
                <w:lang w:val="en-GB"/>
              </w:rPr>
              <w:t>Is the Final Toxicity Score (F) greater than the current top 3 worst case materials</w:t>
            </w:r>
            <w:r>
              <w:rPr>
                <w:rFonts w:ascii="Arial" w:hAnsi="Arial" w:cs="Arial"/>
                <w:lang w:val="en-GB"/>
              </w:rPr>
              <w:t>.</w:t>
            </w:r>
          </w:p>
        </w:tc>
        <w:tc>
          <w:tcPr>
            <w:tcW w:w="4508" w:type="dxa"/>
            <w:gridSpan w:val="4"/>
            <w:shd w:val="clear" w:color="auto" w:fill="FFFFFF" w:themeFill="background1"/>
            <w:vAlign w:val="center"/>
          </w:tcPr>
          <w:p w14:paraId="6D3F3634" w14:textId="25943204" w:rsidR="00957B8D" w:rsidRPr="0023093E" w:rsidRDefault="008E7A46" w:rsidP="00957B8D">
            <w:pPr>
              <w:jc w:val="center"/>
              <w:rPr>
                <w:rFonts w:ascii="Arial" w:hAnsi="Arial" w:cs="Arial"/>
                <w:lang w:val="en-GB"/>
              </w:rPr>
            </w:pPr>
            <w:sdt>
              <w:sdtPr>
                <w:rPr>
                  <w:rFonts w:ascii="Arial" w:hAnsi="Arial" w:cs="Arial"/>
                  <w:b/>
                  <w:bCs/>
                  <w:lang w:val="en-GB"/>
                </w:rPr>
                <w:id w:val="-91878897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top3_worst_case_yes"/>
                <w:alias w:val="top3_worst_case_yes"/>
              </w:sdtPr>
              <w:sdtEndPr/>
              <w:sdtContent>
                <w:r w:rsidR="002D582F"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sdtContent>
            </w:sdt>
            <w:r w:rsidR="000C0609">
              <w:rPr>
                <w:rFonts w:ascii="Arial" w:hAnsi="Arial" w:cs="Arial"/>
                <w:b/>
                <w:bCs/>
                <w:lang w:val="en-GB"/>
              </w:rPr>
              <w:t xml:space="preserve"> Yes  </w:t>
            </w:r>
            <w:sdt>
              <w:sdtPr>
                <w:rPr>
                  <w:rFonts w:ascii="Arial" w:hAnsi="Arial" w:cs="Arial"/>
                  <w:b/>
                  <w:bCs/>
                  <w:lang w:val="en-GB"/>
                </w:rPr>
                <w:id w:val="202559968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top3_worst_case_no"/>
                <w:alias w:val="top3_worst_case_no"/>
              </w:sdtPr>
              <w:sdtEndPr/>
              <w:sdtContent>
                <w:r w:rsidR="000C0609">
                  <w:rPr>
                    <w:rFonts w:ascii="MS Gothic" w:eastAsia="MS Gothic" w:hAnsi="MS Gothic" w:cs="Arial" w:hint="eastAsia"/>
                    <w:b/>
                    <w:bCs/>
                    <w:lang w:val="en-GB"/>
                  </w:rPr>
                  <w:t>☐</w:t>
                </w:r>
              </w:sdtContent>
            </w:sdt>
            <w:r w:rsidR="000C0609">
              <w:rPr>
                <w:rFonts w:ascii="Arial" w:hAnsi="Arial" w:cs="Arial"/>
                <w:b/>
                <w:bCs/>
                <w:lang w:val="en-GB"/>
              </w:rPr>
              <w:t xml:space="preserve">  No</w:t>
            </w:r>
          </w:p>
        </w:tc>
      </w:tr>
      <w:tr w:rsidR="000C0609" w14:paraId="649E4F29" w14:textId="77777777" w:rsidTr="002D582F">
        <w:trPr>
          <w:trHeight w:val="397"/>
        </w:trPr>
        <w:tc>
          <w:tcPr>
            <w:tcW w:w="9016" w:type="dxa"/>
            <w:gridSpan w:val="7"/>
            <w:shd w:val="clear" w:color="auto" w:fill="D9D9D9" w:themeFill="background1" w:themeFillShade="D9"/>
            <w:vAlign w:val="center"/>
          </w:tcPr>
          <w:p w14:paraId="7698F28F" w14:textId="46787D1F" w:rsidR="000C0609" w:rsidRDefault="000C0609" w:rsidP="00957B8D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If yes, consider using dedicated equipment, or perform cleaning validation as per ES.SOP.234</w:t>
            </w:r>
          </w:p>
        </w:tc>
      </w:tr>
    </w:tbl>
    <w:p w14:paraId="3C183F7C" w14:textId="77777777" w:rsidR="001C532F" w:rsidRPr="002D582F" w:rsidRDefault="001C532F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866"/>
        <w:gridCol w:w="2642"/>
      </w:tblGrid>
      <w:tr w:rsidR="00957B8D" w14:paraId="7098068C" w14:textId="77777777" w:rsidTr="0023093E">
        <w:trPr>
          <w:trHeight w:val="397"/>
        </w:trPr>
        <w:tc>
          <w:tcPr>
            <w:tcW w:w="9016" w:type="dxa"/>
            <w:gridSpan w:val="4"/>
            <w:shd w:val="clear" w:color="auto" w:fill="D9D9D9" w:themeFill="background1" w:themeFillShade="D9"/>
            <w:vAlign w:val="center"/>
          </w:tcPr>
          <w:p w14:paraId="32EE073A" w14:textId="4F53FE51" w:rsidR="00957B8D" w:rsidRDefault="00957B8D" w:rsidP="00957B8D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2E4DB9">
              <w:rPr>
                <w:rFonts w:ascii="Arial" w:hAnsi="Arial" w:cs="Arial"/>
                <w:b/>
                <w:bCs/>
                <w:lang w:val="en-GB"/>
              </w:rPr>
              <w:t xml:space="preserve">SECTION </w:t>
            </w:r>
            <w:r w:rsidR="001C532F">
              <w:rPr>
                <w:rFonts w:ascii="Arial" w:hAnsi="Arial" w:cs="Arial"/>
                <w:b/>
                <w:bCs/>
                <w:lang w:val="en-GB"/>
              </w:rPr>
              <w:t xml:space="preserve">8 </w:t>
            </w:r>
            <w:r>
              <w:rPr>
                <w:rFonts w:ascii="Arial" w:hAnsi="Arial" w:cs="Arial"/>
                <w:b/>
                <w:bCs/>
                <w:lang w:val="en-GB"/>
              </w:rPr>
              <w:t>-</w:t>
            </w:r>
            <w:r w:rsidRPr="002E4DB9">
              <w:rPr>
                <w:rFonts w:ascii="Arial" w:hAnsi="Arial" w:cs="Arial"/>
                <w:b/>
                <w:bCs/>
                <w:lang w:val="en-GB"/>
              </w:rPr>
              <w:t xml:space="preserve"> QA </w:t>
            </w:r>
            <w:r w:rsidR="000A2C5A">
              <w:rPr>
                <w:rFonts w:ascii="Arial" w:hAnsi="Arial" w:cs="Arial"/>
                <w:b/>
                <w:bCs/>
                <w:lang w:val="en-GB"/>
              </w:rPr>
              <w:t xml:space="preserve">Management </w:t>
            </w:r>
            <w:r w:rsidRPr="002E4DB9">
              <w:rPr>
                <w:rFonts w:ascii="Arial" w:hAnsi="Arial" w:cs="Arial"/>
                <w:b/>
                <w:bCs/>
                <w:lang w:val="en-GB"/>
              </w:rPr>
              <w:t>Review &amp; Approval</w:t>
            </w:r>
          </w:p>
        </w:tc>
      </w:tr>
      <w:tr w:rsidR="000C0609" w14:paraId="2F5CB065" w14:textId="77777777" w:rsidTr="002D582F">
        <w:trPr>
          <w:trHeight w:val="2098"/>
        </w:trPr>
        <w:tc>
          <w:tcPr>
            <w:tcW w:w="9016" w:type="dxa"/>
            <w:gridSpan w:val="4"/>
          </w:tcPr>
          <w:p w14:paraId="3E968442" w14:textId="10A02E50" w:rsidR="000C0609" w:rsidRPr="000C0609" w:rsidRDefault="000C0609" w:rsidP="000C0609">
            <w:pPr>
              <w:rPr>
                <w:rFonts w:ascii="Arial" w:hAnsi="Arial" w:cs="Arial"/>
                <w:lang w:val="en-GB"/>
              </w:rPr>
            </w:pPr>
            <w:r w:rsidRPr="000C0609">
              <w:rPr>
                <w:rFonts w:ascii="Arial" w:hAnsi="Arial" w:cs="Arial"/>
                <w:lang w:val="en-GB"/>
              </w:rPr>
              <w:t>Comments:</w:t>
            </w:r>
          </w:p>
        </w:tc>
      </w:tr>
      <w:tr w:rsidR="00957B8D" w14:paraId="1699274D" w14:textId="77777777" w:rsidTr="00957B8D">
        <w:trPr>
          <w:trHeight w:val="404"/>
        </w:trPr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6DFC5168" w14:textId="22F3B7AC" w:rsidR="00957B8D" w:rsidRPr="002E4DB9" w:rsidRDefault="00957B8D" w:rsidP="00957B8D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Name</w:t>
            </w:r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03CBEB4F" w14:textId="6B73BE88" w:rsidR="00957B8D" w:rsidRPr="002E4DB9" w:rsidRDefault="00957B8D" w:rsidP="00957B8D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Position</w:t>
            </w:r>
          </w:p>
        </w:tc>
        <w:tc>
          <w:tcPr>
            <w:tcW w:w="1866" w:type="dxa"/>
            <w:shd w:val="clear" w:color="auto" w:fill="D9D9D9" w:themeFill="background1" w:themeFillShade="D9"/>
            <w:vAlign w:val="center"/>
          </w:tcPr>
          <w:p w14:paraId="410EF829" w14:textId="56CABF72" w:rsidR="00957B8D" w:rsidRPr="002E4DB9" w:rsidRDefault="00957B8D" w:rsidP="00957B8D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Sign</w:t>
            </w:r>
          </w:p>
        </w:tc>
        <w:tc>
          <w:tcPr>
            <w:tcW w:w="2642" w:type="dxa"/>
            <w:shd w:val="clear" w:color="auto" w:fill="D9D9D9" w:themeFill="background1" w:themeFillShade="D9"/>
            <w:vAlign w:val="center"/>
          </w:tcPr>
          <w:p w14:paraId="09016C01" w14:textId="3E374502" w:rsidR="00957B8D" w:rsidRPr="002E4DB9" w:rsidRDefault="00957B8D" w:rsidP="00957B8D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Date</w:t>
            </w:r>
          </w:p>
        </w:tc>
      </w:tr>
      <w:tr w:rsidR="00957B8D" w14:paraId="435F8814" w14:textId="77777777" w:rsidTr="002D582F">
        <w:trPr>
          <w:trHeight w:val="454"/>
        </w:trPr>
        <w:tc>
          <w:tcPr>
            <w:tcW w:w="2254" w:type="dxa"/>
            <w:vAlign w:val="center"/>
          </w:tcPr>
          <w:p w14:paraId="2600341A" w14:textId="77777777" w:rsidR="00957B8D" w:rsidRPr="002E4DB9" w:rsidRDefault="00957B8D" w:rsidP="00957B8D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2254" w:type="dxa"/>
            <w:vAlign w:val="center"/>
          </w:tcPr>
          <w:p w14:paraId="70DB90A0" w14:textId="77777777" w:rsidR="00957B8D" w:rsidRPr="002E4DB9" w:rsidRDefault="00957B8D" w:rsidP="00957B8D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1866" w:type="dxa"/>
            <w:vAlign w:val="center"/>
          </w:tcPr>
          <w:p w14:paraId="32483965" w14:textId="77777777" w:rsidR="00957B8D" w:rsidRPr="002E4DB9" w:rsidRDefault="00957B8D" w:rsidP="00957B8D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2642" w:type="dxa"/>
            <w:vAlign w:val="center"/>
          </w:tcPr>
          <w:p w14:paraId="0AD5B3CD" w14:textId="62C4766E" w:rsidR="00957B8D" w:rsidRPr="002E4DB9" w:rsidRDefault="00957B8D" w:rsidP="00957B8D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</w:tr>
      <w:tr w:rsidR="00957B8D" w14:paraId="2F80D9D6" w14:textId="77777777" w:rsidTr="002D582F">
        <w:trPr>
          <w:trHeight w:val="454"/>
        </w:trPr>
        <w:tc>
          <w:tcPr>
            <w:tcW w:w="2254" w:type="dxa"/>
            <w:vAlign w:val="center"/>
          </w:tcPr>
          <w:p w14:paraId="28830D11" w14:textId="77777777" w:rsidR="00957B8D" w:rsidRPr="002E4DB9" w:rsidRDefault="00957B8D" w:rsidP="00957B8D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2254" w:type="dxa"/>
            <w:vAlign w:val="center"/>
          </w:tcPr>
          <w:p w14:paraId="46991529" w14:textId="77777777" w:rsidR="00957B8D" w:rsidRPr="002E4DB9" w:rsidRDefault="00957B8D" w:rsidP="00957B8D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1866" w:type="dxa"/>
            <w:vAlign w:val="center"/>
          </w:tcPr>
          <w:p w14:paraId="79CDAF21" w14:textId="77777777" w:rsidR="00957B8D" w:rsidRPr="002E4DB9" w:rsidRDefault="00957B8D" w:rsidP="00957B8D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2642" w:type="dxa"/>
            <w:vAlign w:val="center"/>
          </w:tcPr>
          <w:p w14:paraId="42F4417B" w14:textId="29226B81" w:rsidR="00957B8D" w:rsidRPr="002E4DB9" w:rsidRDefault="00957B8D" w:rsidP="00957B8D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</w:tr>
    </w:tbl>
    <w:p w14:paraId="720735A7" w14:textId="77777777" w:rsidR="00902E3F" w:rsidRPr="000064E8" w:rsidRDefault="00902E3F" w:rsidP="007E5A3B">
      <w:pPr>
        <w:rPr>
          <w:rFonts w:ascii="Arial" w:hAnsi="Arial" w:cs="Arial"/>
        </w:rPr>
      </w:pPr>
    </w:p>
    <w:p w14:paraId="52CE90F9" w14:textId="599C7008" w:rsidR="002D582F" w:rsidRPr="002D582F" w:rsidRDefault="007E5A3B" w:rsidP="002D582F">
      <w:pPr>
        <w:keepNext/>
        <w:spacing w:line="276" w:lineRule="auto"/>
        <w:ind w:left="284"/>
        <w:jc w:val="both"/>
        <w:outlineLvl w:val="0"/>
        <w:rPr>
          <w:rFonts w:ascii="Arial" w:hAnsi="Arial" w:cs="Arial"/>
          <w:b/>
          <w:bCs/>
          <w:iCs/>
          <w:sz w:val="22"/>
          <w:szCs w:val="22"/>
        </w:rPr>
      </w:pPr>
      <w:r w:rsidRPr="000064E8">
        <w:rPr>
          <w:rFonts w:ascii="Arial" w:hAnsi="Arial" w:cs="Arial"/>
          <w:b/>
          <w:bCs/>
          <w:iCs/>
          <w:sz w:val="22"/>
          <w:szCs w:val="22"/>
        </w:rPr>
        <w:t>FORM 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4"/>
        <w:gridCol w:w="4252"/>
        <w:gridCol w:w="1491"/>
        <w:gridCol w:w="1859"/>
      </w:tblGrid>
      <w:tr w:rsidR="007E5A3B" w:rsidRPr="000064E8" w14:paraId="0B440F22" w14:textId="77777777" w:rsidTr="002D582F">
        <w:trPr>
          <w:trHeight w:val="591"/>
        </w:trPr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08025" w14:textId="77777777" w:rsidR="007E5A3B" w:rsidRPr="000064E8" w:rsidRDefault="007E5A3B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0064E8">
              <w:rPr>
                <w:rFonts w:ascii="Arial" w:hAnsi="Arial" w:cs="Arial"/>
                <w:b/>
                <w:sz w:val="22"/>
                <w:szCs w:val="22"/>
              </w:rPr>
              <w:t>Version</w:t>
            </w:r>
          </w:p>
        </w:tc>
        <w:tc>
          <w:tcPr>
            <w:tcW w:w="2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0E8A8" w14:textId="77777777" w:rsidR="007E5A3B" w:rsidRPr="000064E8" w:rsidRDefault="007E5A3B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0064E8">
              <w:rPr>
                <w:rFonts w:ascii="Arial" w:hAnsi="Arial" w:cs="Arial"/>
                <w:b/>
                <w:sz w:val="22"/>
                <w:szCs w:val="22"/>
              </w:rPr>
              <w:t>Significant Changes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A2703" w14:textId="77777777" w:rsidR="007E5A3B" w:rsidRPr="000064E8" w:rsidRDefault="007E5A3B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0064E8">
              <w:rPr>
                <w:rFonts w:ascii="Arial" w:hAnsi="Arial" w:cs="Arial"/>
                <w:b/>
                <w:sz w:val="22"/>
                <w:szCs w:val="22"/>
              </w:rPr>
              <w:t>Date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7577D" w14:textId="77777777" w:rsidR="007E5A3B" w:rsidRPr="000064E8" w:rsidRDefault="007E5A3B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0064E8">
              <w:rPr>
                <w:rFonts w:ascii="Arial" w:hAnsi="Arial" w:cs="Arial"/>
                <w:b/>
                <w:sz w:val="22"/>
                <w:szCs w:val="22"/>
              </w:rPr>
              <w:t xml:space="preserve">Change Reason </w:t>
            </w:r>
          </w:p>
        </w:tc>
      </w:tr>
      <w:tr w:rsidR="00514785" w:rsidRPr="000064E8" w14:paraId="69DC1B9B" w14:textId="77777777" w:rsidTr="002D582F">
        <w:trPr>
          <w:trHeight w:val="591"/>
        </w:trPr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55215" w14:textId="7C3C77CC" w:rsidR="00514785" w:rsidRPr="000064E8" w:rsidRDefault="0022426B" w:rsidP="00514785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V01</w:t>
            </w:r>
          </w:p>
        </w:tc>
        <w:tc>
          <w:tcPr>
            <w:tcW w:w="2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ADB73" w14:textId="49BD12DB" w:rsidR="00514785" w:rsidRPr="000064E8" w:rsidRDefault="0022426B" w:rsidP="00BC1BC3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New Form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1B33A" w14:textId="34C8C5C1" w:rsidR="00514785" w:rsidRPr="000064E8" w:rsidRDefault="0022426B" w:rsidP="00514785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20FEB26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599D9" w14:textId="45AE17EF" w:rsidR="00514785" w:rsidRPr="000064E8" w:rsidRDefault="0022426B" w:rsidP="0022426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CC.2026.016</w:t>
            </w:r>
          </w:p>
        </w:tc>
      </w:tr>
      <w:tr w:rsidR="002D582F" w:rsidRPr="000064E8" w14:paraId="0B5F6543" w14:textId="77777777" w:rsidTr="002D582F">
        <w:trPr>
          <w:trHeight w:val="591"/>
        </w:trPr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3EA3A" w14:textId="3FFCF325" w:rsidR="002D582F" w:rsidRDefault="002D582F" w:rsidP="00514785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V02</w:t>
            </w:r>
          </w:p>
        </w:tc>
        <w:tc>
          <w:tcPr>
            <w:tcW w:w="2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D5B49" w14:textId="77777777" w:rsidR="002D582F" w:rsidRDefault="002D582F" w:rsidP="002D582F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29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Section Numbering updated</w:t>
            </w:r>
          </w:p>
          <w:p w14:paraId="1E1D69D8" w14:textId="7B52FD31" w:rsidR="002D582F" w:rsidRPr="002D582F" w:rsidRDefault="002D582F" w:rsidP="002D582F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29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Section 8 updated to QA “management” review &amp; approval as per SOP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254D7" w14:textId="2B69E916" w:rsidR="002D582F" w:rsidRDefault="002D582F" w:rsidP="00514785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22MAY26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D9FFC" w14:textId="4B5C2E50" w:rsidR="002D582F" w:rsidRDefault="002D582F" w:rsidP="0022426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DCR.2026.016</w:t>
            </w:r>
          </w:p>
        </w:tc>
      </w:tr>
    </w:tbl>
    <w:p w14:paraId="5429EF74" w14:textId="045F8D79" w:rsidR="00BF2776" w:rsidRPr="000064E8" w:rsidRDefault="00BF2776" w:rsidP="00BF2776">
      <w:pPr>
        <w:tabs>
          <w:tab w:val="left" w:pos="5196"/>
        </w:tabs>
        <w:rPr>
          <w:rFonts w:ascii="Arial" w:hAnsi="Arial" w:cs="Arial"/>
          <w:sz w:val="18"/>
          <w:szCs w:val="18"/>
        </w:rPr>
      </w:pPr>
      <w:r w:rsidRPr="000064E8">
        <w:rPr>
          <w:rFonts w:ascii="Arial" w:hAnsi="Arial" w:cs="Arial"/>
          <w:sz w:val="18"/>
          <w:szCs w:val="18"/>
        </w:rPr>
        <w:tab/>
      </w:r>
    </w:p>
    <w:sectPr w:rsidR="00BF2776" w:rsidRPr="000064E8" w:rsidSect="000636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440" w:bottom="567" w:left="1440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DE93E" w14:textId="77777777" w:rsidR="008E7A46" w:rsidRDefault="008E7A46">
      <w:r>
        <w:separator/>
      </w:r>
    </w:p>
  </w:endnote>
  <w:endnote w:type="continuationSeparator" w:id="0">
    <w:p w14:paraId="04F77CC7" w14:textId="77777777" w:rsidR="008E7A46" w:rsidRDefault="008E7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4BCBE" w14:textId="77777777" w:rsidR="00D039A6" w:rsidRDefault="00D039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3EB06" w14:textId="77777777" w:rsidR="00FC4551" w:rsidRDefault="008B309F">
    <w:pPr>
      <w:tabs>
        <w:tab w:val="center" w:pos="4513"/>
      </w:tabs>
      <w:rPr>
        <w:sz w:val="16"/>
        <w:szCs w:val="16"/>
      </w:rPr>
    </w:pPr>
    <w:r>
      <w:rPr>
        <w:sz w:val="16"/>
        <w:szCs w:val="16"/>
      </w:rPr>
      <w:tab/>
    </w:r>
  </w:p>
  <w:p w14:paraId="51B6F831" w14:textId="6F9B3C47" w:rsidR="00CC30B6" w:rsidRPr="003378C7" w:rsidRDefault="00836ECE" w:rsidP="003378C7">
    <w:pPr>
      <w:tabs>
        <w:tab w:val="center" w:pos="4513"/>
        <w:tab w:val="right" w:pos="9026"/>
      </w:tabs>
      <w:rPr>
        <w:sz w:val="22"/>
        <w:szCs w:val="22"/>
      </w:rPr>
    </w:pPr>
    <w:r w:rsidRPr="0021481C">
      <w:rPr>
        <w:rFonts w:ascii="Arial" w:hAnsi="Arial" w:cs="Arial"/>
        <w:color w:val="FFFFFF" w:themeColor="background1"/>
      </w:rPr>
      <w:t xml:space="preserve">Print Date: </w:t>
    </w:r>
    <w:r w:rsidRPr="0021481C">
      <w:rPr>
        <w:rFonts w:ascii="Arial" w:hAnsi="Arial" w:cs="Arial"/>
        <w:color w:val="FFFFFF" w:themeColor="background1"/>
      </w:rPr>
      <w:fldChar w:fldCharType="begin"/>
    </w:r>
    <w:r w:rsidRPr="0021481C">
      <w:rPr>
        <w:rFonts w:ascii="Arial" w:hAnsi="Arial" w:cs="Arial"/>
        <w:color w:val="FFFFFF" w:themeColor="background1"/>
      </w:rPr>
      <w:instrText xml:space="preserve"> DATE \@ "d-MMM-yy" </w:instrText>
    </w:r>
    <w:r w:rsidRPr="0021481C">
      <w:rPr>
        <w:rFonts w:ascii="Arial" w:hAnsi="Arial" w:cs="Arial"/>
        <w:color w:val="FFFFFF" w:themeColor="background1"/>
      </w:rPr>
      <w:fldChar w:fldCharType="separate"/>
    </w:r>
    <w:r w:rsidR="001C532F">
      <w:rPr>
        <w:rFonts w:ascii="Arial" w:hAnsi="Arial" w:cs="Arial"/>
        <w:noProof/>
        <w:color w:val="FFFFFF" w:themeColor="background1"/>
      </w:rPr>
      <w:t>21-May-26</w:t>
    </w:r>
    <w:r w:rsidRPr="0021481C">
      <w:rPr>
        <w:rFonts w:ascii="Arial" w:hAnsi="Arial" w:cs="Arial"/>
        <w:color w:val="FFFFFF" w:themeColor="background1"/>
      </w:rPr>
      <w:fldChar w:fldCharType="end"/>
    </w:r>
    <w:r w:rsidRPr="0021481C">
      <w:rPr>
        <w:rFonts w:ascii="Arial" w:hAnsi="Arial" w:cs="Arial"/>
        <w:color w:val="FFFFFF" w:themeColor="background1"/>
      </w:rPr>
      <w:t xml:space="preserve">  </w:t>
    </w:r>
    <w:r w:rsidRPr="0021481C">
      <w:rPr>
        <w:rFonts w:ascii="Arial" w:hAnsi="Arial" w:cs="Arial"/>
        <w:i/>
        <w:color w:val="FFFFFF" w:themeColor="background1"/>
        <w:sz w:val="16"/>
        <w:szCs w:val="16"/>
      </w:rPr>
      <w:t xml:space="preserve">    </w:t>
    </w:r>
    <w:r w:rsidR="008B309F">
      <w:rPr>
        <w:i/>
        <w:iCs/>
        <w:color w:val="548DD4"/>
        <w:sz w:val="22"/>
        <w:szCs w:val="22"/>
      </w:rPr>
      <w:tab/>
    </w:r>
    <w:r w:rsidR="008B309F">
      <w:rPr>
        <w:i/>
        <w:iCs/>
        <w:color w:val="548DD4"/>
        <w:sz w:val="22"/>
        <w:szCs w:val="22"/>
      </w:rPr>
      <w:tab/>
    </w:r>
    <w:r w:rsidR="008B309F">
      <w:rPr>
        <w:rFonts w:ascii="Arial" w:eastAsia="Arial" w:hAnsi="Arial" w:cs="Arial"/>
        <w:i/>
        <w:iCs/>
        <w:color w:val="548DD4"/>
        <w:sz w:val="16"/>
        <w:szCs w:val="16"/>
      </w:rPr>
      <w:t xml:space="preserve">     </w:t>
    </w:r>
    <w:r w:rsidR="008B309F">
      <w:rPr>
        <w:rFonts w:ascii="Arial" w:eastAsia="Arial" w:hAnsi="Arial" w:cs="Arial"/>
      </w:rPr>
      <w:t xml:space="preserve">Page </w:t>
    </w:r>
    <w:r w:rsidR="008B309F">
      <w:rPr>
        <w:rFonts w:ascii="Arial" w:eastAsia="Arial" w:hAnsi="Arial" w:cs="Arial"/>
      </w:rPr>
      <w:fldChar w:fldCharType="begin"/>
    </w:r>
    <w:r w:rsidR="008B309F">
      <w:rPr>
        <w:rFonts w:ascii="Arial" w:eastAsia="Arial" w:hAnsi="Arial" w:cs="Arial"/>
      </w:rPr>
      <w:instrText xml:space="preserve"> PAGE </w:instrText>
    </w:r>
    <w:r w:rsidR="008B309F">
      <w:rPr>
        <w:rFonts w:ascii="Arial" w:eastAsia="Arial" w:hAnsi="Arial" w:cs="Arial"/>
      </w:rPr>
      <w:fldChar w:fldCharType="separate"/>
    </w:r>
    <w:r w:rsidR="008B309F">
      <w:rPr>
        <w:rFonts w:ascii="Arial" w:eastAsia="Arial" w:hAnsi="Arial" w:cs="Arial"/>
      </w:rPr>
      <w:t>7</w:t>
    </w:r>
    <w:r w:rsidR="008B309F">
      <w:rPr>
        <w:rFonts w:ascii="Arial" w:eastAsia="Arial" w:hAnsi="Arial" w:cs="Arial"/>
        <w:b/>
        <w:bCs/>
      </w:rPr>
      <w:fldChar w:fldCharType="end"/>
    </w:r>
    <w:r w:rsidR="008B309F">
      <w:rPr>
        <w:rFonts w:ascii="Arial" w:eastAsia="Arial" w:hAnsi="Arial" w:cs="Arial"/>
      </w:rPr>
      <w:t xml:space="preserve"> of </w:t>
    </w:r>
    <w:r w:rsidR="008B309F">
      <w:rPr>
        <w:rFonts w:ascii="Arial" w:eastAsia="Arial" w:hAnsi="Arial" w:cs="Arial"/>
      </w:rPr>
      <w:fldChar w:fldCharType="begin"/>
    </w:r>
    <w:r w:rsidR="008B309F">
      <w:rPr>
        <w:rFonts w:ascii="Arial" w:eastAsia="Arial" w:hAnsi="Arial" w:cs="Arial"/>
      </w:rPr>
      <w:instrText xml:space="preserve"> NUMPAGES  </w:instrText>
    </w:r>
    <w:r w:rsidR="008B309F">
      <w:rPr>
        <w:rFonts w:ascii="Arial" w:eastAsia="Arial" w:hAnsi="Arial" w:cs="Arial"/>
      </w:rPr>
      <w:fldChar w:fldCharType="separate"/>
    </w:r>
    <w:r w:rsidR="008B309F">
      <w:rPr>
        <w:rFonts w:ascii="Arial" w:eastAsia="Arial" w:hAnsi="Arial" w:cs="Arial"/>
      </w:rPr>
      <w:t>7</w:t>
    </w:r>
    <w:r w:rsidR="008B309F">
      <w:rPr>
        <w:rFonts w:ascii="Arial" w:eastAsia="Arial" w:hAnsi="Arial" w:cs="Arial"/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48E77" w14:textId="0A82EAC6" w:rsidR="00743344" w:rsidRPr="003378C7" w:rsidRDefault="00743344" w:rsidP="003378C7">
    <w:pPr>
      <w:tabs>
        <w:tab w:val="center" w:pos="4513"/>
        <w:tab w:val="right" w:pos="9026"/>
      </w:tabs>
      <w:rPr>
        <w:rFonts w:ascii="Arial" w:hAnsi="Arial" w:cs="Arial"/>
        <w:sz w:val="22"/>
        <w:szCs w:val="22"/>
      </w:rPr>
    </w:pPr>
    <w:r w:rsidRPr="0021481C">
      <w:rPr>
        <w:rFonts w:ascii="Arial" w:hAnsi="Arial" w:cs="Arial"/>
        <w:color w:val="FFFFFF" w:themeColor="background1"/>
      </w:rPr>
      <w:t xml:space="preserve">Print Date: </w:t>
    </w:r>
    <w:r w:rsidRPr="0021481C">
      <w:rPr>
        <w:rFonts w:ascii="Arial" w:hAnsi="Arial" w:cs="Arial"/>
        <w:color w:val="FFFFFF" w:themeColor="background1"/>
      </w:rPr>
      <w:fldChar w:fldCharType="begin"/>
    </w:r>
    <w:r w:rsidRPr="0021481C">
      <w:rPr>
        <w:rFonts w:ascii="Arial" w:hAnsi="Arial" w:cs="Arial"/>
        <w:color w:val="FFFFFF" w:themeColor="background1"/>
      </w:rPr>
      <w:instrText xml:space="preserve"> DATE \@ "d-MMM-yy" </w:instrText>
    </w:r>
    <w:r w:rsidRPr="0021481C">
      <w:rPr>
        <w:rFonts w:ascii="Arial" w:hAnsi="Arial" w:cs="Arial"/>
        <w:color w:val="FFFFFF" w:themeColor="background1"/>
      </w:rPr>
      <w:fldChar w:fldCharType="separate"/>
    </w:r>
    <w:r w:rsidR="001C532F">
      <w:rPr>
        <w:rFonts w:ascii="Arial" w:hAnsi="Arial" w:cs="Arial"/>
        <w:noProof/>
        <w:color w:val="FFFFFF" w:themeColor="background1"/>
      </w:rPr>
      <w:t>21-May-26</w:t>
    </w:r>
    <w:r w:rsidRPr="0021481C">
      <w:rPr>
        <w:rFonts w:ascii="Arial" w:hAnsi="Arial" w:cs="Arial"/>
        <w:color w:val="FFFFFF" w:themeColor="background1"/>
      </w:rPr>
      <w:fldChar w:fldCharType="end"/>
    </w:r>
    <w:r w:rsidRPr="0021481C">
      <w:rPr>
        <w:rFonts w:ascii="Arial" w:hAnsi="Arial" w:cs="Arial"/>
        <w:color w:val="FFFFFF" w:themeColor="background1"/>
      </w:rPr>
      <w:t xml:space="preserve">  </w:t>
    </w:r>
    <w:r w:rsidRPr="00EE201F">
      <w:rPr>
        <w:rFonts w:ascii="Arial" w:hAnsi="Arial" w:cs="Arial"/>
        <w:i/>
        <w:color w:val="548DD4"/>
        <w:sz w:val="16"/>
        <w:szCs w:val="16"/>
      </w:rPr>
      <w:tab/>
    </w:r>
    <w:r w:rsidRPr="00EE201F">
      <w:rPr>
        <w:rFonts w:ascii="Arial" w:hAnsi="Arial" w:cs="Arial"/>
        <w:i/>
        <w:color w:val="548DD4"/>
        <w:sz w:val="16"/>
        <w:szCs w:val="16"/>
      </w:rPr>
      <w:tab/>
      <w:t xml:space="preserve">     </w:t>
    </w:r>
    <w:r w:rsidRPr="00EE201F">
      <w:rPr>
        <w:rFonts w:ascii="Arial" w:hAnsi="Arial" w:cs="Arial"/>
      </w:rPr>
      <w:t xml:space="preserve">Page </w:t>
    </w:r>
    <w:r w:rsidRPr="00EE201F">
      <w:rPr>
        <w:rFonts w:ascii="Arial" w:hAnsi="Arial" w:cs="Arial"/>
        <w:b/>
        <w:bCs/>
      </w:rPr>
      <w:fldChar w:fldCharType="begin"/>
    </w:r>
    <w:r w:rsidRPr="00EE201F">
      <w:rPr>
        <w:rFonts w:ascii="Arial" w:hAnsi="Arial" w:cs="Arial"/>
        <w:b/>
        <w:bCs/>
      </w:rPr>
      <w:instrText xml:space="preserve"> PAGE </w:instrText>
    </w:r>
    <w:r w:rsidRPr="00EE201F">
      <w:rPr>
        <w:rFonts w:ascii="Arial" w:hAnsi="Arial" w:cs="Arial"/>
        <w:b/>
        <w:bCs/>
      </w:rPr>
      <w:fldChar w:fldCharType="separate"/>
    </w:r>
    <w:r>
      <w:rPr>
        <w:rFonts w:ascii="Arial" w:hAnsi="Arial" w:cs="Arial"/>
        <w:b/>
        <w:bCs/>
      </w:rPr>
      <w:t>1</w:t>
    </w:r>
    <w:r w:rsidRPr="00EE201F">
      <w:rPr>
        <w:rFonts w:ascii="Arial" w:hAnsi="Arial" w:cs="Arial"/>
        <w:b/>
        <w:bCs/>
      </w:rPr>
      <w:fldChar w:fldCharType="end"/>
    </w:r>
    <w:r w:rsidRPr="00EE201F">
      <w:rPr>
        <w:rFonts w:ascii="Arial" w:hAnsi="Arial" w:cs="Arial"/>
      </w:rPr>
      <w:t xml:space="preserve"> of </w:t>
    </w:r>
    <w:r w:rsidRPr="00EE201F">
      <w:rPr>
        <w:rFonts w:ascii="Arial" w:hAnsi="Arial" w:cs="Arial"/>
        <w:b/>
        <w:bCs/>
      </w:rPr>
      <w:fldChar w:fldCharType="begin"/>
    </w:r>
    <w:r w:rsidRPr="00EE201F">
      <w:rPr>
        <w:rFonts w:ascii="Arial" w:hAnsi="Arial" w:cs="Arial"/>
        <w:b/>
        <w:bCs/>
      </w:rPr>
      <w:instrText xml:space="preserve"> NUMPAGES  </w:instrText>
    </w:r>
    <w:r w:rsidRPr="00EE201F">
      <w:rPr>
        <w:rFonts w:ascii="Arial" w:hAnsi="Arial" w:cs="Arial"/>
        <w:b/>
        <w:bCs/>
      </w:rPr>
      <w:fldChar w:fldCharType="separate"/>
    </w:r>
    <w:r>
      <w:rPr>
        <w:rFonts w:ascii="Arial" w:hAnsi="Arial" w:cs="Arial"/>
        <w:b/>
        <w:bCs/>
      </w:rPr>
      <w:t>5</w:t>
    </w:r>
    <w:r w:rsidRPr="00EE201F">
      <w:rPr>
        <w:rFonts w:ascii="Arial" w:hAnsi="Arial" w:cs="Arial"/>
        <w:b/>
        <w:bCs/>
      </w:rPr>
      <w:fldChar w:fldCharType="end"/>
    </w:r>
    <w:r w:rsidRPr="00EE201F">
      <w:rPr>
        <w:rFonts w:ascii="Arial" w:hAnsi="Arial" w:cs="Arial"/>
        <w:sz w:val="22"/>
        <w:szCs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689D8" w14:textId="77777777" w:rsidR="008E7A46" w:rsidRDefault="008E7A46">
      <w:r>
        <w:separator/>
      </w:r>
    </w:p>
  </w:footnote>
  <w:footnote w:type="continuationSeparator" w:id="0">
    <w:p w14:paraId="4E01E109" w14:textId="77777777" w:rsidR="008E7A46" w:rsidRDefault="008E7A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8E3A1" w14:textId="77777777" w:rsidR="00D039A6" w:rsidRDefault="00D039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127"/>
      <w:gridCol w:w="927"/>
      <w:gridCol w:w="2201"/>
      <w:gridCol w:w="1515"/>
      <w:gridCol w:w="1614"/>
    </w:tblGrid>
    <w:tr w:rsidR="00743344" w:rsidRPr="00470A58" w14:paraId="30874475" w14:textId="77777777">
      <w:trPr>
        <w:cantSplit/>
        <w:trHeight w:val="496"/>
      </w:trPr>
      <w:tc>
        <w:tcPr>
          <w:tcW w:w="2160" w:type="pct"/>
          <w:gridSpan w:val="2"/>
          <w:vAlign w:val="center"/>
        </w:tcPr>
        <w:p w14:paraId="126E42B9" w14:textId="207F696F" w:rsidR="00743344" w:rsidRPr="00470A58" w:rsidRDefault="003B242D" w:rsidP="00743344">
          <w:pPr>
            <w:tabs>
              <w:tab w:val="center" w:pos="4513"/>
              <w:tab w:val="right" w:pos="9026"/>
            </w:tabs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eastAsia="Calibri" w:hAnsi="Arial" w:cs="Arial"/>
              <w:sz w:val="22"/>
            </w:rPr>
            <w:t>ES.SOP.</w:t>
          </w:r>
          <w:r w:rsidR="00912BFC">
            <w:rPr>
              <w:rFonts w:ascii="Arial" w:eastAsia="Calibri" w:hAnsi="Arial" w:cs="Arial"/>
              <w:sz w:val="22"/>
            </w:rPr>
            <w:t>272</w:t>
          </w:r>
          <w:r>
            <w:rPr>
              <w:rFonts w:ascii="Arial" w:eastAsia="Calibri" w:hAnsi="Arial" w:cs="Arial"/>
              <w:sz w:val="22"/>
            </w:rPr>
            <w:t>.</w:t>
          </w:r>
          <w:r w:rsidR="00912BFC">
            <w:rPr>
              <w:rFonts w:ascii="Arial" w:eastAsia="Calibri" w:hAnsi="Arial" w:cs="Arial"/>
              <w:sz w:val="22"/>
            </w:rPr>
            <w:t>F01</w:t>
          </w:r>
          <w:r w:rsidR="001B6CC5">
            <w:rPr>
              <w:rFonts w:ascii="Arial" w:eastAsia="Calibri" w:hAnsi="Arial" w:cs="Arial"/>
              <w:sz w:val="22"/>
            </w:rPr>
            <w:t>.V0</w:t>
          </w:r>
          <w:r w:rsidR="001C532F">
            <w:rPr>
              <w:rFonts w:ascii="Arial" w:eastAsia="Calibri" w:hAnsi="Arial" w:cs="Arial"/>
              <w:sz w:val="22"/>
            </w:rPr>
            <w:t>2</w:t>
          </w:r>
        </w:p>
      </w:tc>
      <w:tc>
        <w:tcPr>
          <w:tcW w:w="1980" w:type="pct"/>
          <w:gridSpan w:val="2"/>
          <w:vAlign w:val="center"/>
        </w:tcPr>
        <w:p w14:paraId="2B0277B1" w14:textId="77777777" w:rsidR="00743344" w:rsidRPr="00470A58" w:rsidRDefault="00743344" w:rsidP="00743344">
          <w:pPr>
            <w:jc w:val="center"/>
            <w:rPr>
              <w:rFonts w:ascii="Arial" w:hAnsi="Arial" w:cs="Arial"/>
              <w:sz w:val="22"/>
              <w:szCs w:val="22"/>
            </w:rPr>
          </w:pPr>
          <w:r w:rsidRPr="00470A58">
            <w:rPr>
              <w:rFonts w:ascii="Arial" w:hAnsi="Arial" w:cs="Arial"/>
              <w:sz w:val="22"/>
              <w:szCs w:val="22"/>
            </w:rPr>
            <w:t>Department: QA</w:t>
          </w:r>
        </w:p>
      </w:tc>
      <w:tc>
        <w:tcPr>
          <w:tcW w:w="860" w:type="pct"/>
          <w:vMerge w:val="restart"/>
        </w:tcPr>
        <w:p w14:paraId="18B69BE4" w14:textId="77777777" w:rsidR="00743344" w:rsidRPr="00470A58" w:rsidRDefault="00743344" w:rsidP="00743344">
          <w:pPr>
            <w:tabs>
              <w:tab w:val="center" w:pos="4513"/>
              <w:tab w:val="right" w:pos="9026"/>
            </w:tabs>
            <w:jc w:val="center"/>
            <w:rPr>
              <w:rFonts w:ascii="Arial" w:hAnsi="Arial" w:cs="Arial"/>
              <w:sz w:val="22"/>
              <w:szCs w:val="22"/>
            </w:rPr>
          </w:pPr>
          <w:r w:rsidRPr="00470A58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1B877216" wp14:editId="36307289">
                <wp:extent cx="590550" cy="638175"/>
                <wp:effectExtent l="0" t="0" r="0" b="9525"/>
                <wp:docPr id="1901112423" name="Picture 1901112423" descr="N:\Quality\QC\Products\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N:\Quality\QC\Products\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55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743344" w:rsidRPr="00470A58" w14:paraId="5E9CDCC7" w14:textId="77777777">
      <w:trPr>
        <w:cantSplit/>
        <w:trHeight w:val="497"/>
      </w:trPr>
      <w:tc>
        <w:tcPr>
          <w:tcW w:w="4140" w:type="pct"/>
          <w:gridSpan w:val="4"/>
          <w:vAlign w:val="center"/>
        </w:tcPr>
        <w:p w14:paraId="505A130C" w14:textId="0A289C30" w:rsidR="00743344" w:rsidRPr="00470A58" w:rsidRDefault="003B242D" w:rsidP="00743344">
          <w:pPr>
            <w:tabs>
              <w:tab w:val="center" w:pos="4513"/>
              <w:tab w:val="right" w:pos="9026"/>
            </w:tabs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987001">
            <w:rPr>
              <w:rFonts w:ascii="Arial" w:hAnsi="Arial" w:cs="Arial"/>
              <w:b/>
              <w:sz w:val="22"/>
              <w:szCs w:val="22"/>
            </w:rPr>
            <w:t>Material Hazard &amp; Cleanability Screening Assessment</w:t>
          </w:r>
        </w:p>
      </w:tc>
      <w:tc>
        <w:tcPr>
          <w:tcW w:w="860" w:type="pct"/>
          <w:vMerge/>
          <w:tcBorders>
            <w:bottom w:val="single" w:sz="4" w:space="0" w:color="auto"/>
          </w:tcBorders>
          <w:vAlign w:val="bottom"/>
        </w:tcPr>
        <w:p w14:paraId="2A998555" w14:textId="77777777" w:rsidR="00743344" w:rsidRPr="00470A58" w:rsidRDefault="00743344" w:rsidP="00743344">
          <w:pPr>
            <w:tabs>
              <w:tab w:val="center" w:pos="4513"/>
              <w:tab w:val="right" w:pos="9026"/>
            </w:tabs>
            <w:rPr>
              <w:rFonts w:ascii="Arial" w:hAnsi="Arial" w:cs="Arial"/>
              <w:sz w:val="22"/>
              <w:szCs w:val="22"/>
            </w:rPr>
          </w:pPr>
        </w:p>
      </w:tc>
    </w:tr>
    <w:tr w:rsidR="001C532F" w:rsidRPr="00470A58" w14:paraId="4AEDB00B" w14:textId="77777777">
      <w:trPr>
        <w:cantSplit/>
        <w:trHeight w:val="343"/>
      </w:trPr>
      <w:tc>
        <w:tcPr>
          <w:tcW w:w="1666" w:type="pct"/>
          <w:vAlign w:val="center"/>
        </w:tcPr>
        <w:p w14:paraId="42CEA266" w14:textId="3FE2F516" w:rsidR="001C532F" w:rsidRPr="00470A58" w:rsidRDefault="001C532F" w:rsidP="001C532F">
          <w:pPr>
            <w:tabs>
              <w:tab w:val="center" w:pos="4513"/>
              <w:tab w:val="right" w:pos="9026"/>
            </w:tabs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</w:rPr>
            <w:t>Issue Date: 2</w:t>
          </w:r>
          <w:r w:rsidR="00D039A6">
            <w:rPr>
              <w:rFonts w:ascii="Arial" w:hAnsi="Arial" w:cs="Arial"/>
              <w:sz w:val="22"/>
            </w:rPr>
            <w:t>2</w:t>
          </w:r>
          <w:r>
            <w:rPr>
              <w:rFonts w:ascii="Arial" w:hAnsi="Arial" w:cs="Arial"/>
              <w:sz w:val="22"/>
            </w:rPr>
            <w:t>MAY26</w:t>
          </w:r>
        </w:p>
      </w:tc>
      <w:tc>
        <w:tcPr>
          <w:tcW w:w="1667" w:type="pct"/>
          <w:gridSpan w:val="2"/>
          <w:vAlign w:val="center"/>
        </w:tcPr>
        <w:p w14:paraId="0C38F04F" w14:textId="2008652A" w:rsidR="001C532F" w:rsidRPr="00470A58" w:rsidRDefault="001C532F" w:rsidP="001C532F">
          <w:pPr>
            <w:tabs>
              <w:tab w:val="center" w:pos="4513"/>
              <w:tab w:val="right" w:pos="9026"/>
            </w:tabs>
            <w:jc w:val="center"/>
            <w:rPr>
              <w:rFonts w:ascii="Arial" w:hAnsi="Arial" w:cs="Arial"/>
              <w:sz w:val="22"/>
              <w:szCs w:val="22"/>
            </w:rPr>
          </w:pPr>
          <w:r w:rsidRPr="00470A58">
            <w:rPr>
              <w:rFonts w:ascii="Arial" w:hAnsi="Arial" w:cs="Arial"/>
              <w:sz w:val="22"/>
            </w:rPr>
            <w:t xml:space="preserve">Effective Date: </w:t>
          </w:r>
          <w:r>
            <w:rPr>
              <w:rFonts w:ascii="Arial" w:hAnsi="Arial" w:cs="Arial"/>
              <w:sz w:val="22"/>
            </w:rPr>
            <w:t>22MAY26</w:t>
          </w:r>
        </w:p>
      </w:tc>
      <w:tc>
        <w:tcPr>
          <w:tcW w:w="1667" w:type="pct"/>
          <w:gridSpan w:val="2"/>
          <w:vAlign w:val="center"/>
        </w:tcPr>
        <w:p w14:paraId="7F67C496" w14:textId="7907F8A7" w:rsidR="001C532F" w:rsidRPr="00470A58" w:rsidRDefault="001C532F" w:rsidP="001C532F">
          <w:pPr>
            <w:tabs>
              <w:tab w:val="center" w:pos="4513"/>
              <w:tab w:val="right" w:pos="9026"/>
            </w:tabs>
            <w:jc w:val="center"/>
            <w:rPr>
              <w:rFonts w:ascii="Arial" w:hAnsi="Arial" w:cs="Arial"/>
              <w:sz w:val="22"/>
              <w:szCs w:val="22"/>
            </w:rPr>
          </w:pPr>
          <w:r w:rsidRPr="00470A58">
            <w:rPr>
              <w:rFonts w:ascii="Arial" w:hAnsi="Arial" w:cs="Arial"/>
              <w:sz w:val="22"/>
            </w:rPr>
            <w:t xml:space="preserve">Review Date: </w:t>
          </w:r>
          <w:r>
            <w:rPr>
              <w:rFonts w:ascii="Arial" w:hAnsi="Arial" w:cs="Arial"/>
              <w:sz w:val="22"/>
            </w:rPr>
            <w:t>22MAY28</w:t>
          </w:r>
        </w:p>
      </w:tc>
    </w:tr>
  </w:tbl>
  <w:p w14:paraId="4917EFB2" w14:textId="4C0F53F0" w:rsidR="007223B5" w:rsidRDefault="007223B5" w:rsidP="00386315">
    <w:pPr>
      <w:tabs>
        <w:tab w:val="left" w:pos="2813"/>
      </w:tabs>
    </w:pPr>
  </w:p>
  <w:p w14:paraId="7E79094C" w14:textId="21B8C986" w:rsidR="00FC4551" w:rsidRDefault="00386315" w:rsidP="00386315">
    <w:pPr>
      <w:tabs>
        <w:tab w:val="left" w:pos="2813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75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095"/>
      <w:gridCol w:w="962"/>
      <w:gridCol w:w="2159"/>
      <w:gridCol w:w="1558"/>
      <w:gridCol w:w="1558"/>
    </w:tblGrid>
    <w:tr w:rsidR="00743344" w:rsidRPr="00470A58" w14:paraId="55B56101" w14:textId="77777777" w:rsidTr="00912BFC">
      <w:trPr>
        <w:cantSplit/>
        <w:trHeight w:val="498"/>
      </w:trPr>
      <w:tc>
        <w:tcPr>
          <w:tcW w:w="2173" w:type="pct"/>
          <w:gridSpan w:val="2"/>
          <w:vAlign w:val="center"/>
        </w:tcPr>
        <w:p w14:paraId="7871C3D5" w14:textId="1EB93EE6" w:rsidR="00743344" w:rsidRPr="00470A58" w:rsidRDefault="00743344" w:rsidP="00743344">
          <w:pPr>
            <w:tabs>
              <w:tab w:val="center" w:pos="4513"/>
              <w:tab w:val="right" w:pos="9026"/>
            </w:tabs>
            <w:jc w:val="center"/>
            <w:rPr>
              <w:rFonts w:ascii="Arial" w:hAnsi="Arial" w:cs="Arial"/>
              <w:sz w:val="22"/>
            </w:rPr>
          </w:pPr>
          <w:r>
            <w:rPr>
              <w:rFonts w:ascii="Arial" w:eastAsia="Calibri" w:hAnsi="Arial" w:cs="Arial"/>
              <w:sz w:val="22"/>
            </w:rPr>
            <w:t>ES.SOP.</w:t>
          </w:r>
          <w:r w:rsidR="00912BFC">
            <w:rPr>
              <w:rFonts w:ascii="Arial" w:eastAsia="Calibri" w:hAnsi="Arial" w:cs="Arial"/>
              <w:sz w:val="22"/>
            </w:rPr>
            <w:t>272</w:t>
          </w:r>
          <w:r w:rsidR="002E4DB9">
            <w:rPr>
              <w:rFonts w:ascii="Arial" w:eastAsia="Calibri" w:hAnsi="Arial" w:cs="Arial"/>
              <w:sz w:val="22"/>
            </w:rPr>
            <w:t>.</w:t>
          </w:r>
          <w:r w:rsidR="00912BFC">
            <w:rPr>
              <w:rFonts w:ascii="Arial" w:eastAsia="Calibri" w:hAnsi="Arial" w:cs="Arial"/>
              <w:sz w:val="22"/>
            </w:rPr>
            <w:t>F01</w:t>
          </w:r>
          <w:r w:rsidR="00275581">
            <w:rPr>
              <w:rFonts w:ascii="Arial" w:eastAsia="Calibri" w:hAnsi="Arial" w:cs="Arial"/>
              <w:sz w:val="22"/>
            </w:rPr>
            <w:t>.V0</w:t>
          </w:r>
          <w:r w:rsidR="001C532F">
            <w:rPr>
              <w:rFonts w:ascii="Arial" w:eastAsia="Calibri" w:hAnsi="Arial" w:cs="Arial"/>
              <w:sz w:val="22"/>
            </w:rPr>
            <w:t>2</w:t>
          </w:r>
        </w:p>
      </w:tc>
      <w:tc>
        <w:tcPr>
          <w:tcW w:w="1992" w:type="pct"/>
          <w:gridSpan w:val="2"/>
          <w:vAlign w:val="center"/>
        </w:tcPr>
        <w:p w14:paraId="3F72B1F3" w14:textId="77777777" w:rsidR="00743344" w:rsidRPr="00470A58" w:rsidRDefault="00743344" w:rsidP="00743344">
          <w:pPr>
            <w:jc w:val="center"/>
            <w:rPr>
              <w:rFonts w:ascii="Arial" w:hAnsi="Arial" w:cs="Arial"/>
              <w:sz w:val="22"/>
            </w:rPr>
          </w:pPr>
          <w:r w:rsidRPr="00470A58">
            <w:rPr>
              <w:rFonts w:ascii="Arial" w:hAnsi="Arial" w:cs="Arial"/>
              <w:sz w:val="22"/>
            </w:rPr>
            <w:t>Department: QA</w:t>
          </w:r>
        </w:p>
      </w:tc>
      <w:tc>
        <w:tcPr>
          <w:tcW w:w="836" w:type="pct"/>
          <w:vMerge w:val="restart"/>
        </w:tcPr>
        <w:p w14:paraId="2E217C96" w14:textId="77777777" w:rsidR="00743344" w:rsidRPr="00470A58" w:rsidRDefault="00743344" w:rsidP="00743344">
          <w:pPr>
            <w:tabs>
              <w:tab w:val="center" w:pos="4513"/>
              <w:tab w:val="right" w:pos="9026"/>
            </w:tabs>
            <w:jc w:val="center"/>
            <w:rPr>
              <w:rFonts w:ascii="Arial" w:hAnsi="Arial" w:cs="Arial"/>
              <w:sz w:val="22"/>
            </w:rPr>
          </w:pPr>
          <w:r w:rsidRPr="00470A58">
            <w:rPr>
              <w:rFonts w:ascii="Arial" w:hAnsi="Arial" w:cs="Arial"/>
              <w:noProof/>
              <w:sz w:val="22"/>
            </w:rPr>
            <w:drawing>
              <wp:inline distT="0" distB="0" distL="0" distR="0" wp14:anchorId="7906F12D" wp14:editId="1A5F3D2B">
                <wp:extent cx="590550" cy="638175"/>
                <wp:effectExtent l="0" t="0" r="0" b="9525"/>
                <wp:docPr id="6521268" name="Picture 6521268" descr="N:\Quality\QC\Products\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N:\Quality\QC\Products\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55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743344" w:rsidRPr="00470A58" w14:paraId="35B85716" w14:textId="77777777" w:rsidTr="00912BFC">
      <w:trPr>
        <w:cantSplit/>
        <w:trHeight w:val="498"/>
      </w:trPr>
      <w:tc>
        <w:tcPr>
          <w:tcW w:w="4164" w:type="pct"/>
          <w:gridSpan w:val="4"/>
          <w:vAlign w:val="center"/>
        </w:tcPr>
        <w:p w14:paraId="2A574D63" w14:textId="670DCA97" w:rsidR="00743344" w:rsidRPr="00470A58" w:rsidRDefault="00987001" w:rsidP="00743344">
          <w:pPr>
            <w:tabs>
              <w:tab w:val="center" w:pos="4513"/>
              <w:tab w:val="right" w:pos="9026"/>
            </w:tabs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987001">
            <w:rPr>
              <w:rFonts w:ascii="Arial" w:hAnsi="Arial" w:cs="Arial"/>
              <w:b/>
              <w:sz w:val="22"/>
              <w:szCs w:val="22"/>
            </w:rPr>
            <w:t>Material Hazard &amp; Cleanability Screening Assessment</w:t>
          </w:r>
        </w:p>
      </w:tc>
      <w:tc>
        <w:tcPr>
          <w:tcW w:w="836" w:type="pct"/>
          <w:vMerge/>
          <w:tcBorders>
            <w:bottom w:val="single" w:sz="4" w:space="0" w:color="auto"/>
          </w:tcBorders>
          <w:vAlign w:val="bottom"/>
        </w:tcPr>
        <w:p w14:paraId="7240A9A0" w14:textId="77777777" w:rsidR="00743344" w:rsidRPr="00470A58" w:rsidRDefault="00743344" w:rsidP="00743344">
          <w:pPr>
            <w:tabs>
              <w:tab w:val="center" w:pos="4513"/>
              <w:tab w:val="right" w:pos="9026"/>
            </w:tabs>
            <w:rPr>
              <w:rFonts w:ascii="Arial" w:hAnsi="Arial" w:cs="Arial"/>
              <w:sz w:val="22"/>
            </w:rPr>
          </w:pPr>
        </w:p>
      </w:tc>
    </w:tr>
    <w:tr w:rsidR="00743344" w:rsidRPr="00470A58" w14:paraId="48E4B3E4" w14:textId="77777777" w:rsidTr="00912BFC">
      <w:trPr>
        <w:cantSplit/>
        <w:trHeight w:val="343"/>
      </w:trPr>
      <w:tc>
        <w:tcPr>
          <w:tcW w:w="1658" w:type="pct"/>
          <w:vAlign w:val="center"/>
        </w:tcPr>
        <w:p w14:paraId="7BF1B97C" w14:textId="319F25F2" w:rsidR="00743344" w:rsidRPr="00470A58" w:rsidRDefault="00743344" w:rsidP="001C532F">
          <w:pPr>
            <w:tabs>
              <w:tab w:val="center" w:pos="4513"/>
              <w:tab w:val="right" w:pos="9026"/>
            </w:tabs>
            <w:jc w:val="center"/>
            <w:rPr>
              <w:rFonts w:ascii="Arial" w:hAnsi="Arial" w:cs="Arial"/>
              <w:sz w:val="22"/>
            </w:rPr>
          </w:pPr>
          <w:r w:rsidRPr="00470A58">
            <w:rPr>
              <w:rFonts w:ascii="Arial" w:hAnsi="Arial" w:cs="Arial"/>
              <w:sz w:val="22"/>
            </w:rPr>
            <w:t xml:space="preserve">Prepared By: </w:t>
          </w:r>
          <w:r w:rsidR="001C532F">
            <w:rPr>
              <w:rFonts w:ascii="Arial" w:hAnsi="Arial" w:cs="Arial"/>
              <w:sz w:val="22"/>
            </w:rPr>
            <w:t>A Hafeji</w:t>
          </w:r>
        </w:p>
      </w:tc>
      <w:tc>
        <w:tcPr>
          <w:tcW w:w="1672" w:type="pct"/>
          <w:gridSpan w:val="2"/>
          <w:vAlign w:val="center"/>
        </w:tcPr>
        <w:p w14:paraId="0365C9BB" w14:textId="4596A377" w:rsidR="00743344" w:rsidRPr="00470A58" w:rsidRDefault="00743344" w:rsidP="001C532F">
          <w:pPr>
            <w:tabs>
              <w:tab w:val="center" w:pos="4513"/>
              <w:tab w:val="right" w:pos="9026"/>
            </w:tabs>
            <w:jc w:val="center"/>
            <w:rPr>
              <w:rFonts w:ascii="Arial" w:hAnsi="Arial" w:cs="Arial"/>
              <w:sz w:val="22"/>
            </w:rPr>
          </w:pPr>
          <w:r w:rsidRPr="00470A58">
            <w:rPr>
              <w:rFonts w:ascii="Arial" w:hAnsi="Arial" w:cs="Arial"/>
              <w:sz w:val="22"/>
            </w:rPr>
            <w:t>Approved by:</w:t>
          </w:r>
          <w:r w:rsidR="001C532F">
            <w:rPr>
              <w:rFonts w:ascii="Arial" w:hAnsi="Arial" w:cs="Arial"/>
              <w:sz w:val="22"/>
            </w:rPr>
            <w:t xml:space="preserve"> </w:t>
          </w:r>
          <w:r w:rsidR="001C532F">
            <w:rPr>
              <w:rFonts w:ascii="Arial" w:hAnsi="Arial" w:cs="Arial"/>
              <w:sz w:val="22"/>
            </w:rPr>
            <w:t>U Ahmed</w:t>
          </w:r>
        </w:p>
      </w:tc>
      <w:tc>
        <w:tcPr>
          <w:tcW w:w="1671" w:type="pct"/>
          <w:gridSpan w:val="2"/>
          <w:vAlign w:val="center"/>
        </w:tcPr>
        <w:p w14:paraId="72F8ABD3" w14:textId="5DB22491" w:rsidR="00743344" w:rsidRPr="00470A58" w:rsidRDefault="00743344" w:rsidP="001C532F">
          <w:pPr>
            <w:tabs>
              <w:tab w:val="center" w:pos="4513"/>
              <w:tab w:val="right" w:pos="9026"/>
            </w:tabs>
            <w:jc w:val="center"/>
            <w:rPr>
              <w:rFonts w:ascii="Arial" w:hAnsi="Arial" w:cs="Arial"/>
              <w:sz w:val="22"/>
            </w:rPr>
          </w:pPr>
          <w:r w:rsidRPr="00470A58">
            <w:rPr>
              <w:rFonts w:ascii="Arial" w:hAnsi="Arial" w:cs="Arial"/>
              <w:sz w:val="22"/>
            </w:rPr>
            <w:t xml:space="preserve">Authorised by: </w:t>
          </w:r>
          <w:r w:rsidR="00912BFC">
            <w:rPr>
              <w:rFonts w:ascii="Arial" w:hAnsi="Arial" w:cs="Arial"/>
              <w:sz w:val="22"/>
            </w:rPr>
            <w:t>M Raja</w:t>
          </w:r>
        </w:p>
      </w:tc>
    </w:tr>
    <w:tr w:rsidR="00136AFD" w:rsidRPr="00470A58" w14:paraId="715F27D1" w14:textId="77777777" w:rsidTr="00912BFC">
      <w:trPr>
        <w:cantSplit/>
        <w:trHeight w:val="343"/>
      </w:trPr>
      <w:tc>
        <w:tcPr>
          <w:tcW w:w="1658" w:type="pct"/>
          <w:vAlign w:val="center"/>
        </w:tcPr>
        <w:p w14:paraId="08D5FD96" w14:textId="106218D0" w:rsidR="00136AFD" w:rsidRPr="00470A58" w:rsidRDefault="00136AFD" w:rsidP="001C532F">
          <w:pPr>
            <w:tabs>
              <w:tab w:val="center" w:pos="4513"/>
              <w:tab w:val="right" w:pos="9026"/>
            </w:tabs>
            <w:jc w:val="center"/>
            <w:rPr>
              <w:rFonts w:ascii="Arial" w:hAnsi="Arial" w:cs="Arial"/>
              <w:i/>
              <w:color w:val="558ED5"/>
              <w:sz w:val="22"/>
            </w:rPr>
          </w:pPr>
          <w:r w:rsidRPr="00C55001">
            <w:rPr>
              <w:rFonts w:ascii="Arial" w:hAnsi="Arial" w:cs="Arial"/>
              <w:i/>
              <w:color w:val="558ED5"/>
              <w:sz w:val="14"/>
            </w:rPr>
            <w:t xml:space="preserve">(Electronic Copy </w:t>
          </w:r>
          <w:r w:rsidR="00E425EB">
            <w:rPr>
              <w:rFonts w:ascii="Arial" w:hAnsi="Arial" w:cs="Arial"/>
              <w:i/>
              <w:color w:val="558ED5"/>
              <w:sz w:val="14"/>
            </w:rPr>
            <w:t>-</w:t>
          </w:r>
          <w:r w:rsidRPr="00C55001">
            <w:rPr>
              <w:rFonts w:ascii="Arial" w:hAnsi="Arial" w:cs="Arial"/>
              <w:i/>
              <w:color w:val="558ED5"/>
              <w:sz w:val="14"/>
            </w:rPr>
            <w:t xml:space="preserve"> Signature not required)</w:t>
          </w:r>
        </w:p>
      </w:tc>
      <w:tc>
        <w:tcPr>
          <w:tcW w:w="1672" w:type="pct"/>
          <w:gridSpan w:val="2"/>
          <w:vAlign w:val="center"/>
        </w:tcPr>
        <w:p w14:paraId="146E091C" w14:textId="2D39F34A" w:rsidR="00136AFD" w:rsidRPr="00470A58" w:rsidRDefault="00136AFD" w:rsidP="001C532F">
          <w:pPr>
            <w:tabs>
              <w:tab w:val="center" w:pos="4513"/>
              <w:tab w:val="right" w:pos="9026"/>
            </w:tabs>
            <w:jc w:val="center"/>
            <w:rPr>
              <w:rFonts w:ascii="Arial" w:hAnsi="Arial" w:cs="Arial"/>
              <w:i/>
              <w:color w:val="558ED5"/>
              <w:sz w:val="22"/>
            </w:rPr>
          </w:pPr>
          <w:r w:rsidRPr="00C55001">
            <w:rPr>
              <w:rFonts w:ascii="Arial" w:hAnsi="Arial" w:cs="Arial"/>
              <w:i/>
              <w:color w:val="558ED5"/>
              <w:sz w:val="14"/>
            </w:rPr>
            <w:t xml:space="preserve">(Electronic Copy </w:t>
          </w:r>
          <w:r w:rsidR="00E425EB">
            <w:rPr>
              <w:rFonts w:ascii="Arial" w:hAnsi="Arial" w:cs="Arial"/>
              <w:i/>
              <w:color w:val="558ED5"/>
              <w:sz w:val="14"/>
            </w:rPr>
            <w:t>-</w:t>
          </w:r>
          <w:r w:rsidRPr="00C55001">
            <w:rPr>
              <w:rFonts w:ascii="Arial" w:hAnsi="Arial" w:cs="Arial"/>
              <w:i/>
              <w:color w:val="558ED5"/>
              <w:sz w:val="14"/>
            </w:rPr>
            <w:t xml:space="preserve"> Signature not required)</w:t>
          </w:r>
        </w:p>
      </w:tc>
      <w:tc>
        <w:tcPr>
          <w:tcW w:w="1671" w:type="pct"/>
          <w:gridSpan w:val="2"/>
          <w:vAlign w:val="center"/>
        </w:tcPr>
        <w:p w14:paraId="5C6031B1" w14:textId="172B13D9" w:rsidR="00136AFD" w:rsidRPr="00470A58" w:rsidRDefault="00136AFD" w:rsidP="001C532F">
          <w:pPr>
            <w:tabs>
              <w:tab w:val="center" w:pos="4513"/>
              <w:tab w:val="right" w:pos="9026"/>
            </w:tabs>
            <w:jc w:val="center"/>
            <w:rPr>
              <w:rFonts w:ascii="Arial" w:hAnsi="Arial" w:cs="Arial"/>
              <w:i/>
              <w:color w:val="558ED5"/>
              <w:sz w:val="22"/>
            </w:rPr>
          </w:pPr>
          <w:r w:rsidRPr="00C55001">
            <w:rPr>
              <w:rFonts w:ascii="Arial" w:hAnsi="Arial" w:cs="Arial"/>
              <w:i/>
              <w:color w:val="558ED5"/>
              <w:sz w:val="14"/>
            </w:rPr>
            <w:t xml:space="preserve">(Electronic Copy </w:t>
          </w:r>
          <w:r w:rsidR="00E425EB">
            <w:rPr>
              <w:rFonts w:ascii="Arial" w:hAnsi="Arial" w:cs="Arial"/>
              <w:i/>
              <w:color w:val="558ED5"/>
              <w:sz w:val="14"/>
            </w:rPr>
            <w:t>-</w:t>
          </w:r>
          <w:r w:rsidRPr="00C55001">
            <w:rPr>
              <w:rFonts w:ascii="Arial" w:hAnsi="Arial" w:cs="Arial"/>
              <w:i/>
              <w:color w:val="558ED5"/>
              <w:sz w:val="14"/>
            </w:rPr>
            <w:t xml:space="preserve"> Signature not required)</w:t>
          </w:r>
        </w:p>
      </w:tc>
    </w:tr>
    <w:tr w:rsidR="00912BFC" w:rsidRPr="00470A58" w14:paraId="285C53C8" w14:textId="77777777" w:rsidTr="00912BFC">
      <w:trPr>
        <w:cantSplit/>
        <w:trHeight w:val="343"/>
      </w:trPr>
      <w:tc>
        <w:tcPr>
          <w:tcW w:w="1658" w:type="pct"/>
          <w:vAlign w:val="center"/>
        </w:tcPr>
        <w:p w14:paraId="6A8778EE" w14:textId="56B14890" w:rsidR="00912BFC" w:rsidRPr="00D952CE" w:rsidRDefault="00912BFC" w:rsidP="001C532F">
          <w:pPr>
            <w:tabs>
              <w:tab w:val="center" w:pos="4513"/>
              <w:tab w:val="right" w:pos="9026"/>
            </w:tabs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</w:rPr>
            <w:t>Issue Date:</w:t>
          </w:r>
          <w:r w:rsidR="001C532F">
            <w:rPr>
              <w:rFonts w:ascii="Arial" w:hAnsi="Arial" w:cs="Arial"/>
              <w:sz w:val="22"/>
            </w:rPr>
            <w:t xml:space="preserve"> </w:t>
          </w:r>
          <w:r>
            <w:rPr>
              <w:rFonts w:ascii="Arial" w:hAnsi="Arial" w:cs="Arial"/>
              <w:sz w:val="22"/>
            </w:rPr>
            <w:t>2</w:t>
          </w:r>
          <w:r w:rsidR="00D039A6">
            <w:rPr>
              <w:rFonts w:ascii="Arial" w:hAnsi="Arial" w:cs="Arial"/>
              <w:sz w:val="22"/>
            </w:rPr>
            <w:t>2</w:t>
          </w:r>
          <w:r w:rsidR="001C532F">
            <w:rPr>
              <w:rFonts w:ascii="Arial" w:hAnsi="Arial" w:cs="Arial"/>
              <w:sz w:val="22"/>
            </w:rPr>
            <w:t>MAY26</w:t>
          </w:r>
        </w:p>
      </w:tc>
      <w:tc>
        <w:tcPr>
          <w:tcW w:w="1672" w:type="pct"/>
          <w:gridSpan w:val="2"/>
          <w:vAlign w:val="center"/>
        </w:tcPr>
        <w:p w14:paraId="6A3733FA" w14:textId="6BD268F9" w:rsidR="00912BFC" w:rsidRPr="00D952CE" w:rsidRDefault="00912BFC" w:rsidP="001C532F">
          <w:pPr>
            <w:tabs>
              <w:tab w:val="center" w:pos="4513"/>
              <w:tab w:val="right" w:pos="9026"/>
            </w:tabs>
            <w:jc w:val="center"/>
            <w:rPr>
              <w:rFonts w:ascii="Arial" w:hAnsi="Arial" w:cs="Arial"/>
              <w:sz w:val="22"/>
              <w:szCs w:val="22"/>
            </w:rPr>
          </w:pPr>
          <w:r w:rsidRPr="00470A58">
            <w:rPr>
              <w:rFonts w:ascii="Arial" w:hAnsi="Arial" w:cs="Arial"/>
              <w:sz w:val="22"/>
            </w:rPr>
            <w:t xml:space="preserve">Effective Date: </w:t>
          </w:r>
          <w:r>
            <w:rPr>
              <w:rFonts w:ascii="Arial" w:hAnsi="Arial" w:cs="Arial"/>
              <w:sz w:val="22"/>
            </w:rPr>
            <w:t>2</w:t>
          </w:r>
          <w:r w:rsidR="001C532F">
            <w:rPr>
              <w:rFonts w:ascii="Arial" w:hAnsi="Arial" w:cs="Arial"/>
              <w:sz w:val="22"/>
            </w:rPr>
            <w:t>2MAY</w:t>
          </w:r>
          <w:r>
            <w:rPr>
              <w:rFonts w:ascii="Arial" w:hAnsi="Arial" w:cs="Arial"/>
              <w:sz w:val="22"/>
            </w:rPr>
            <w:t>26</w:t>
          </w:r>
        </w:p>
      </w:tc>
      <w:tc>
        <w:tcPr>
          <w:tcW w:w="1671" w:type="pct"/>
          <w:gridSpan w:val="2"/>
          <w:vAlign w:val="center"/>
        </w:tcPr>
        <w:p w14:paraId="62D1DEC7" w14:textId="3F6409E7" w:rsidR="00912BFC" w:rsidRPr="00D952CE" w:rsidRDefault="00912BFC" w:rsidP="001C532F">
          <w:pPr>
            <w:tabs>
              <w:tab w:val="center" w:pos="4513"/>
              <w:tab w:val="right" w:pos="9026"/>
            </w:tabs>
            <w:jc w:val="center"/>
            <w:rPr>
              <w:rFonts w:ascii="Arial" w:hAnsi="Arial" w:cs="Arial"/>
              <w:sz w:val="22"/>
              <w:szCs w:val="22"/>
            </w:rPr>
          </w:pPr>
          <w:r w:rsidRPr="00470A58">
            <w:rPr>
              <w:rFonts w:ascii="Arial" w:hAnsi="Arial" w:cs="Arial"/>
              <w:sz w:val="22"/>
            </w:rPr>
            <w:t xml:space="preserve">Review Date: </w:t>
          </w:r>
          <w:r>
            <w:rPr>
              <w:rFonts w:ascii="Arial" w:hAnsi="Arial" w:cs="Arial"/>
              <w:sz w:val="22"/>
            </w:rPr>
            <w:t>2</w:t>
          </w:r>
          <w:r w:rsidR="001C532F">
            <w:rPr>
              <w:rFonts w:ascii="Arial" w:hAnsi="Arial" w:cs="Arial"/>
              <w:sz w:val="22"/>
            </w:rPr>
            <w:t>2MAY</w:t>
          </w:r>
          <w:r>
            <w:rPr>
              <w:rFonts w:ascii="Arial" w:hAnsi="Arial" w:cs="Arial"/>
              <w:sz w:val="22"/>
            </w:rPr>
            <w:t>28</w:t>
          </w:r>
        </w:p>
      </w:tc>
    </w:tr>
  </w:tbl>
  <w:p w14:paraId="6E102EFA" w14:textId="0F86CDED" w:rsidR="00743344" w:rsidRDefault="007433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23AA"/>
    <w:multiLevelType w:val="hybridMultilevel"/>
    <w:tmpl w:val="C2946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102358"/>
    <w:multiLevelType w:val="multilevel"/>
    <w:tmpl w:val="53C0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9D19B6"/>
    <w:multiLevelType w:val="multilevel"/>
    <w:tmpl w:val="04F21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2D2075"/>
    <w:multiLevelType w:val="hybridMultilevel"/>
    <w:tmpl w:val="BD225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877B60"/>
    <w:multiLevelType w:val="multilevel"/>
    <w:tmpl w:val="C3E8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F5E05"/>
    <w:multiLevelType w:val="hybridMultilevel"/>
    <w:tmpl w:val="206AED48"/>
    <w:lvl w:ilvl="0" w:tplc="A0F09BF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0873742">
    <w:abstractNumId w:val="0"/>
  </w:num>
  <w:num w:numId="2" w16cid:durableId="865169791">
    <w:abstractNumId w:val="5"/>
  </w:num>
  <w:num w:numId="3" w16cid:durableId="1075276668">
    <w:abstractNumId w:val="1"/>
  </w:num>
  <w:num w:numId="4" w16cid:durableId="1194421040">
    <w:abstractNumId w:val="2"/>
  </w:num>
  <w:num w:numId="5" w16cid:durableId="347953771">
    <w:abstractNumId w:val="4"/>
  </w:num>
  <w:num w:numId="6" w16cid:durableId="1840846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551"/>
    <w:rsid w:val="000064E8"/>
    <w:rsid w:val="000231A0"/>
    <w:rsid w:val="00032A3F"/>
    <w:rsid w:val="00034925"/>
    <w:rsid w:val="00054039"/>
    <w:rsid w:val="000544C1"/>
    <w:rsid w:val="0005609A"/>
    <w:rsid w:val="00056D12"/>
    <w:rsid w:val="000636F9"/>
    <w:rsid w:val="0006745A"/>
    <w:rsid w:val="00070B0C"/>
    <w:rsid w:val="000807B4"/>
    <w:rsid w:val="000837CA"/>
    <w:rsid w:val="00086F8F"/>
    <w:rsid w:val="00096E0E"/>
    <w:rsid w:val="000A0FE2"/>
    <w:rsid w:val="000A2C5A"/>
    <w:rsid w:val="000B60C1"/>
    <w:rsid w:val="000B7BCF"/>
    <w:rsid w:val="000C0609"/>
    <w:rsid w:val="000D139D"/>
    <w:rsid w:val="000D1D27"/>
    <w:rsid w:val="000F4908"/>
    <w:rsid w:val="00105A3E"/>
    <w:rsid w:val="00106BC6"/>
    <w:rsid w:val="00116AA5"/>
    <w:rsid w:val="00136AFD"/>
    <w:rsid w:val="00142D64"/>
    <w:rsid w:val="00142EB8"/>
    <w:rsid w:val="001435D4"/>
    <w:rsid w:val="001501D9"/>
    <w:rsid w:val="00152EB8"/>
    <w:rsid w:val="00156470"/>
    <w:rsid w:val="0015657A"/>
    <w:rsid w:val="0016657E"/>
    <w:rsid w:val="00166B62"/>
    <w:rsid w:val="001838BB"/>
    <w:rsid w:val="00197227"/>
    <w:rsid w:val="001B0BBB"/>
    <w:rsid w:val="001B6CC5"/>
    <w:rsid w:val="001C0A61"/>
    <w:rsid w:val="001C532F"/>
    <w:rsid w:val="001C6D90"/>
    <w:rsid w:val="001D1174"/>
    <w:rsid w:val="001D4416"/>
    <w:rsid w:val="001D5FAA"/>
    <w:rsid w:val="001D7A22"/>
    <w:rsid w:val="00204299"/>
    <w:rsid w:val="0021481C"/>
    <w:rsid w:val="00220061"/>
    <w:rsid w:val="0022426B"/>
    <w:rsid w:val="0023093E"/>
    <w:rsid w:val="0023266C"/>
    <w:rsid w:val="00237CED"/>
    <w:rsid w:val="002408C3"/>
    <w:rsid w:val="00241B82"/>
    <w:rsid w:val="002435E2"/>
    <w:rsid w:val="002506FF"/>
    <w:rsid w:val="00252041"/>
    <w:rsid w:val="0025497D"/>
    <w:rsid w:val="00275581"/>
    <w:rsid w:val="00281405"/>
    <w:rsid w:val="002854C0"/>
    <w:rsid w:val="002942D5"/>
    <w:rsid w:val="002B4653"/>
    <w:rsid w:val="002C1B6C"/>
    <w:rsid w:val="002C2FD8"/>
    <w:rsid w:val="002C5194"/>
    <w:rsid w:val="002D24A6"/>
    <w:rsid w:val="002D582F"/>
    <w:rsid w:val="002E170F"/>
    <w:rsid w:val="002E1F50"/>
    <w:rsid w:val="002E4DB9"/>
    <w:rsid w:val="003015DB"/>
    <w:rsid w:val="003068D3"/>
    <w:rsid w:val="00307AA3"/>
    <w:rsid w:val="00311821"/>
    <w:rsid w:val="00313866"/>
    <w:rsid w:val="00322AB4"/>
    <w:rsid w:val="0032706A"/>
    <w:rsid w:val="003378C7"/>
    <w:rsid w:val="003418A3"/>
    <w:rsid w:val="00341D98"/>
    <w:rsid w:val="00346855"/>
    <w:rsid w:val="00347D78"/>
    <w:rsid w:val="00357147"/>
    <w:rsid w:val="003809DF"/>
    <w:rsid w:val="00386315"/>
    <w:rsid w:val="00390EC2"/>
    <w:rsid w:val="003A5E82"/>
    <w:rsid w:val="003A7F82"/>
    <w:rsid w:val="003B242D"/>
    <w:rsid w:val="003C3D4B"/>
    <w:rsid w:val="003D1F65"/>
    <w:rsid w:val="003D4819"/>
    <w:rsid w:val="003D558D"/>
    <w:rsid w:val="003F213F"/>
    <w:rsid w:val="003F4AA7"/>
    <w:rsid w:val="003F60DC"/>
    <w:rsid w:val="00402CD2"/>
    <w:rsid w:val="00406EEE"/>
    <w:rsid w:val="00416416"/>
    <w:rsid w:val="00427C66"/>
    <w:rsid w:val="004426AE"/>
    <w:rsid w:val="00443F99"/>
    <w:rsid w:val="00463382"/>
    <w:rsid w:val="00475CE4"/>
    <w:rsid w:val="00476A3A"/>
    <w:rsid w:val="0048435F"/>
    <w:rsid w:val="004B227C"/>
    <w:rsid w:val="004B24C0"/>
    <w:rsid w:val="004B37E7"/>
    <w:rsid w:val="004D2B95"/>
    <w:rsid w:val="004D501E"/>
    <w:rsid w:val="004E71F9"/>
    <w:rsid w:val="005010D1"/>
    <w:rsid w:val="005036DC"/>
    <w:rsid w:val="00514785"/>
    <w:rsid w:val="005265B2"/>
    <w:rsid w:val="00527BA1"/>
    <w:rsid w:val="005373A6"/>
    <w:rsid w:val="005406A1"/>
    <w:rsid w:val="00543FF6"/>
    <w:rsid w:val="00561DC7"/>
    <w:rsid w:val="005620FA"/>
    <w:rsid w:val="00563268"/>
    <w:rsid w:val="00565D9F"/>
    <w:rsid w:val="00592962"/>
    <w:rsid w:val="005A7089"/>
    <w:rsid w:val="005B03A6"/>
    <w:rsid w:val="005B43AD"/>
    <w:rsid w:val="005B69B8"/>
    <w:rsid w:val="005C565D"/>
    <w:rsid w:val="005D0678"/>
    <w:rsid w:val="005E4767"/>
    <w:rsid w:val="005F3C81"/>
    <w:rsid w:val="00600AD0"/>
    <w:rsid w:val="00604B7F"/>
    <w:rsid w:val="00610298"/>
    <w:rsid w:val="0062199D"/>
    <w:rsid w:val="00622300"/>
    <w:rsid w:val="00623FE9"/>
    <w:rsid w:val="00634A53"/>
    <w:rsid w:val="006356D6"/>
    <w:rsid w:val="00642658"/>
    <w:rsid w:val="006574AB"/>
    <w:rsid w:val="006639B4"/>
    <w:rsid w:val="006653D0"/>
    <w:rsid w:val="00684FD4"/>
    <w:rsid w:val="006909EB"/>
    <w:rsid w:val="0069220A"/>
    <w:rsid w:val="00695887"/>
    <w:rsid w:val="006B3BD0"/>
    <w:rsid w:val="006B799A"/>
    <w:rsid w:val="006C2700"/>
    <w:rsid w:val="006D58F7"/>
    <w:rsid w:val="006E6136"/>
    <w:rsid w:val="006F0426"/>
    <w:rsid w:val="007179C3"/>
    <w:rsid w:val="007223B5"/>
    <w:rsid w:val="007254AA"/>
    <w:rsid w:val="00727443"/>
    <w:rsid w:val="00743344"/>
    <w:rsid w:val="007461A3"/>
    <w:rsid w:val="00765E27"/>
    <w:rsid w:val="00782F16"/>
    <w:rsid w:val="00784D17"/>
    <w:rsid w:val="007A0ACE"/>
    <w:rsid w:val="007A3342"/>
    <w:rsid w:val="007B1886"/>
    <w:rsid w:val="007B32B5"/>
    <w:rsid w:val="007B5985"/>
    <w:rsid w:val="007C6087"/>
    <w:rsid w:val="007C6090"/>
    <w:rsid w:val="007C79A9"/>
    <w:rsid w:val="007D0DD2"/>
    <w:rsid w:val="007D3C7A"/>
    <w:rsid w:val="007D45EF"/>
    <w:rsid w:val="007E01F2"/>
    <w:rsid w:val="007E5A3B"/>
    <w:rsid w:val="007F3A16"/>
    <w:rsid w:val="008044A6"/>
    <w:rsid w:val="008050AD"/>
    <w:rsid w:val="00805E9F"/>
    <w:rsid w:val="00806151"/>
    <w:rsid w:val="008079E7"/>
    <w:rsid w:val="0081146F"/>
    <w:rsid w:val="00816A69"/>
    <w:rsid w:val="00816BB3"/>
    <w:rsid w:val="0082010B"/>
    <w:rsid w:val="00827A0E"/>
    <w:rsid w:val="00836584"/>
    <w:rsid w:val="00836ECE"/>
    <w:rsid w:val="008425AA"/>
    <w:rsid w:val="008431C1"/>
    <w:rsid w:val="008456A5"/>
    <w:rsid w:val="00846E3A"/>
    <w:rsid w:val="00847776"/>
    <w:rsid w:val="00850308"/>
    <w:rsid w:val="00865120"/>
    <w:rsid w:val="008669E1"/>
    <w:rsid w:val="0087076F"/>
    <w:rsid w:val="00876539"/>
    <w:rsid w:val="0087703F"/>
    <w:rsid w:val="00877EE4"/>
    <w:rsid w:val="00881E39"/>
    <w:rsid w:val="00892E1C"/>
    <w:rsid w:val="00895CB2"/>
    <w:rsid w:val="008A3DE5"/>
    <w:rsid w:val="008B309F"/>
    <w:rsid w:val="008B31FC"/>
    <w:rsid w:val="008C19F9"/>
    <w:rsid w:val="008C3C57"/>
    <w:rsid w:val="008D04F4"/>
    <w:rsid w:val="008D1060"/>
    <w:rsid w:val="008D2603"/>
    <w:rsid w:val="008E3C35"/>
    <w:rsid w:val="008E4294"/>
    <w:rsid w:val="008E7A46"/>
    <w:rsid w:val="00902E3F"/>
    <w:rsid w:val="00903E3C"/>
    <w:rsid w:val="00907028"/>
    <w:rsid w:val="00912024"/>
    <w:rsid w:val="00912BFC"/>
    <w:rsid w:val="00921B6B"/>
    <w:rsid w:val="00922AB9"/>
    <w:rsid w:val="00933CA2"/>
    <w:rsid w:val="00935E00"/>
    <w:rsid w:val="00936865"/>
    <w:rsid w:val="0094175A"/>
    <w:rsid w:val="00941A2F"/>
    <w:rsid w:val="00945467"/>
    <w:rsid w:val="00955D6B"/>
    <w:rsid w:val="0095751B"/>
    <w:rsid w:val="009575A5"/>
    <w:rsid w:val="00957B8D"/>
    <w:rsid w:val="00973C06"/>
    <w:rsid w:val="00974419"/>
    <w:rsid w:val="00974E29"/>
    <w:rsid w:val="0098616F"/>
    <w:rsid w:val="00987001"/>
    <w:rsid w:val="00993F6E"/>
    <w:rsid w:val="009B1A33"/>
    <w:rsid w:val="009B2DFF"/>
    <w:rsid w:val="009B3831"/>
    <w:rsid w:val="009B3F71"/>
    <w:rsid w:val="009B5737"/>
    <w:rsid w:val="009C118C"/>
    <w:rsid w:val="009C4FD2"/>
    <w:rsid w:val="009D7907"/>
    <w:rsid w:val="009E2862"/>
    <w:rsid w:val="009E3281"/>
    <w:rsid w:val="009E6B2E"/>
    <w:rsid w:val="009F32F7"/>
    <w:rsid w:val="00A17CBB"/>
    <w:rsid w:val="00A23598"/>
    <w:rsid w:val="00A43A07"/>
    <w:rsid w:val="00A46D55"/>
    <w:rsid w:val="00A517C7"/>
    <w:rsid w:val="00A51A38"/>
    <w:rsid w:val="00A57F91"/>
    <w:rsid w:val="00A67DBA"/>
    <w:rsid w:val="00A75399"/>
    <w:rsid w:val="00A82E21"/>
    <w:rsid w:val="00A858D7"/>
    <w:rsid w:val="00AA354B"/>
    <w:rsid w:val="00AB1C16"/>
    <w:rsid w:val="00AB356C"/>
    <w:rsid w:val="00AC5D58"/>
    <w:rsid w:val="00AD0FB7"/>
    <w:rsid w:val="00AD78FB"/>
    <w:rsid w:val="00AD7F84"/>
    <w:rsid w:val="00AE37A1"/>
    <w:rsid w:val="00AF52B5"/>
    <w:rsid w:val="00B0263A"/>
    <w:rsid w:val="00B06A28"/>
    <w:rsid w:val="00B10664"/>
    <w:rsid w:val="00B14162"/>
    <w:rsid w:val="00B268AA"/>
    <w:rsid w:val="00B2759B"/>
    <w:rsid w:val="00B31B03"/>
    <w:rsid w:val="00B3518F"/>
    <w:rsid w:val="00B3677E"/>
    <w:rsid w:val="00B370BB"/>
    <w:rsid w:val="00B528F5"/>
    <w:rsid w:val="00B545FF"/>
    <w:rsid w:val="00B61DC9"/>
    <w:rsid w:val="00B61F64"/>
    <w:rsid w:val="00B713F2"/>
    <w:rsid w:val="00B72DB4"/>
    <w:rsid w:val="00B83B92"/>
    <w:rsid w:val="00B846BB"/>
    <w:rsid w:val="00B906F7"/>
    <w:rsid w:val="00BA11DE"/>
    <w:rsid w:val="00BA29CF"/>
    <w:rsid w:val="00BC1BC3"/>
    <w:rsid w:val="00BD37D2"/>
    <w:rsid w:val="00BE0844"/>
    <w:rsid w:val="00BE3497"/>
    <w:rsid w:val="00BE6769"/>
    <w:rsid w:val="00BF2776"/>
    <w:rsid w:val="00BF5A9A"/>
    <w:rsid w:val="00C277C0"/>
    <w:rsid w:val="00C42B33"/>
    <w:rsid w:val="00C44216"/>
    <w:rsid w:val="00C47D64"/>
    <w:rsid w:val="00C5419D"/>
    <w:rsid w:val="00C54DE8"/>
    <w:rsid w:val="00C5627C"/>
    <w:rsid w:val="00C62DA1"/>
    <w:rsid w:val="00C8148B"/>
    <w:rsid w:val="00C8348D"/>
    <w:rsid w:val="00C90910"/>
    <w:rsid w:val="00CA00AB"/>
    <w:rsid w:val="00CB6389"/>
    <w:rsid w:val="00CC154A"/>
    <w:rsid w:val="00CC30B6"/>
    <w:rsid w:val="00CC713D"/>
    <w:rsid w:val="00CD1414"/>
    <w:rsid w:val="00CD6324"/>
    <w:rsid w:val="00CE3165"/>
    <w:rsid w:val="00CE48FF"/>
    <w:rsid w:val="00CF4BE5"/>
    <w:rsid w:val="00CF6856"/>
    <w:rsid w:val="00D039A6"/>
    <w:rsid w:val="00D13E35"/>
    <w:rsid w:val="00D167FB"/>
    <w:rsid w:val="00D27DE3"/>
    <w:rsid w:val="00D3037B"/>
    <w:rsid w:val="00D44A97"/>
    <w:rsid w:val="00D5533B"/>
    <w:rsid w:val="00D936C1"/>
    <w:rsid w:val="00DC48B4"/>
    <w:rsid w:val="00DF7312"/>
    <w:rsid w:val="00E00051"/>
    <w:rsid w:val="00E05308"/>
    <w:rsid w:val="00E05677"/>
    <w:rsid w:val="00E10F8B"/>
    <w:rsid w:val="00E11C64"/>
    <w:rsid w:val="00E217E6"/>
    <w:rsid w:val="00E23AD8"/>
    <w:rsid w:val="00E26165"/>
    <w:rsid w:val="00E26BB6"/>
    <w:rsid w:val="00E300FB"/>
    <w:rsid w:val="00E34EB7"/>
    <w:rsid w:val="00E425EB"/>
    <w:rsid w:val="00E55B57"/>
    <w:rsid w:val="00E576E5"/>
    <w:rsid w:val="00E80DB7"/>
    <w:rsid w:val="00EA1819"/>
    <w:rsid w:val="00EB6782"/>
    <w:rsid w:val="00EC333B"/>
    <w:rsid w:val="00EC7DB9"/>
    <w:rsid w:val="00EF565C"/>
    <w:rsid w:val="00F013D9"/>
    <w:rsid w:val="00F05D07"/>
    <w:rsid w:val="00F22301"/>
    <w:rsid w:val="00F3058B"/>
    <w:rsid w:val="00F31450"/>
    <w:rsid w:val="00F50C82"/>
    <w:rsid w:val="00F53B23"/>
    <w:rsid w:val="00F76E20"/>
    <w:rsid w:val="00F80B0D"/>
    <w:rsid w:val="00F8278B"/>
    <w:rsid w:val="00F83F5E"/>
    <w:rsid w:val="00F95DC2"/>
    <w:rsid w:val="00FB4BD2"/>
    <w:rsid w:val="00FB5726"/>
    <w:rsid w:val="00FC4551"/>
    <w:rsid w:val="00FE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779713"/>
  <w15:docId w15:val="{BAF22F43-2350-4F5F-9144-3438982C6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35F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33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3344"/>
  </w:style>
  <w:style w:type="paragraph" w:styleId="Footer">
    <w:name w:val="footer"/>
    <w:basedOn w:val="Normal"/>
    <w:link w:val="FooterChar"/>
    <w:uiPriority w:val="99"/>
    <w:unhideWhenUsed/>
    <w:rsid w:val="007433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3344"/>
  </w:style>
  <w:style w:type="paragraph" w:styleId="ListParagraph">
    <w:name w:val="List Paragraph"/>
    <w:basedOn w:val="Normal"/>
    <w:uiPriority w:val="34"/>
    <w:qFormat/>
    <w:rsid w:val="00416416"/>
    <w:pPr>
      <w:ind w:left="720"/>
      <w:contextualSpacing/>
    </w:pPr>
  </w:style>
  <w:style w:type="character" w:styleId="Emphasis">
    <w:name w:val="Emphasis"/>
    <w:basedOn w:val="DefaultParagraphFont"/>
    <w:qFormat/>
    <w:rsid w:val="007E5A3B"/>
    <w:rPr>
      <w:i/>
      <w:iCs/>
    </w:rPr>
  </w:style>
  <w:style w:type="paragraph" w:customStyle="1" w:styleId="pf0">
    <w:name w:val="pf0"/>
    <w:basedOn w:val="Normal"/>
    <w:rsid w:val="00FB4BD2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customStyle="1" w:styleId="cf01">
    <w:name w:val="cf01"/>
    <w:basedOn w:val="DefaultParagraphFont"/>
    <w:rsid w:val="00FB4BD2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FB4BD2"/>
    <w:rPr>
      <w:rFonts w:ascii="Segoe UI" w:hAnsi="Segoe UI" w:cs="Segoe UI" w:hint="default"/>
      <w:sz w:val="18"/>
      <w:szCs w:val="18"/>
      <w:u w:val="single"/>
    </w:rPr>
  </w:style>
  <w:style w:type="table" w:styleId="TableGrid">
    <w:name w:val="Table Grid"/>
    <w:basedOn w:val="TableNormal"/>
    <w:uiPriority w:val="59"/>
    <w:rsid w:val="00D303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223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2300"/>
  </w:style>
  <w:style w:type="character" w:customStyle="1" w:styleId="CommentTextChar">
    <w:name w:val="Comment Text Char"/>
    <w:basedOn w:val="DefaultParagraphFont"/>
    <w:link w:val="CommentText"/>
    <w:uiPriority w:val="99"/>
    <w:rsid w:val="0062230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23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23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0308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8503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65ADD-13C6-4DFE-AD20-5D004B104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Birchall</dc:creator>
  <cp:keywords/>
  <dc:description/>
  <cp:lastModifiedBy>Adam Hafeji</cp:lastModifiedBy>
  <cp:revision>32</cp:revision>
  <cp:lastPrinted>2026-02-05T16:04:00Z</cp:lastPrinted>
  <dcterms:created xsi:type="dcterms:W3CDTF">2026-01-20T22:59:00Z</dcterms:created>
  <dcterms:modified xsi:type="dcterms:W3CDTF">2026-05-21T15:02:00Z</dcterms:modified>
</cp:coreProperties>
</file>